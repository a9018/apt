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315" w:rsidRDefault="00AD4660" w:rsidP="00342CD5">
      <w:pPr>
        <w:bidi/>
        <w:spacing w:line="312" w:lineRule="auto"/>
        <w:ind w:firstLine="720"/>
        <w:jc w:val="both"/>
        <w:rPr>
          <w:rFonts w:cs="B Nazanin"/>
          <w:sz w:val="40"/>
          <w:szCs w:val="32"/>
          <w:rtl/>
          <w:lang w:bidi="fa-IR"/>
        </w:rPr>
      </w:pPr>
      <w:r w:rsidRPr="00AD4660">
        <w:rPr>
          <w:rFonts w:cs="B Nazanin" w:hint="cs"/>
          <w:sz w:val="40"/>
          <w:szCs w:val="32"/>
          <w:rtl/>
          <w:lang w:bidi="fa-IR"/>
        </w:rPr>
        <w:t xml:space="preserve">با عرض سلام خدمت همسایگان محترم و قدردانی و سپاس از جناب آقای معروفیان به اطلاع </w:t>
      </w:r>
      <w:r w:rsidR="00306315">
        <w:rPr>
          <w:rFonts w:cs="B Nazanin"/>
          <w:sz w:val="40"/>
          <w:szCs w:val="32"/>
          <w:rtl/>
          <w:lang w:bidi="fa-IR"/>
        </w:rPr>
        <w:br/>
      </w:r>
      <w:r w:rsidRPr="00AD4660">
        <w:rPr>
          <w:rFonts w:cs="B Nazanin" w:hint="cs"/>
          <w:sz w:val="40"/>
          <w:szCs w:val="32"/>
          <w:rtl/>
          <w:lang w:bidi="fa-IR"/>
        </w:rPr>
        <w:t>می رساند در جلسه مورخ 29/11/1401</w:t>
      </w:r>
      <w:r w:rsidR="00CF50FE">
        <w:rPr>
          <w:rFonts w:cs="B Nazanin" w:hint="cs"/>
          <w:sz w:val="40"/>
          <w:szCs w:val="32"/>
          <w:rtl/>
          <w:lang w:bidi="fa-IR"/>
        </w:rPr>
        <w:t>،</w:t>
      </w:r>
      <w:r>
        <w:rPr>
          <w:rFonts w:cs="B Nazanin" w:hint="cs"/>
          <w:sz w:val="40"/>
          <w:szCs w:val="32"/>
          <w:rtl/>
          <w:lang w:bidi="fa-IR"/>
        </w:rPr>
        <w:t xml:space="preserve"> </w:t>
      </w:r>
      <w:r w:rsidR="00CF50FE">
        <w:rPr>
          <w:rFonts w:cs="B Nazanin" w:hint="cs"/>
          <w:sz w:val="40"/>
          <w:szCs w:val="32"/>
          <w:rtl/>
          <w:lang w:bidi="fa-IR"/>
        </w:rPr>
        <w:t>از</w:t>
      </w:r>
      <w:r w:rsidR="00306315">
        <w:rPr>
          <w:rFonts w:cs="B Nazanin" w:hint="cs"/>
          <w:sz w:val="40"/>
          <w:szCs w:val="32"/>
          <w:rtl/>
          <w:lang w:bidi="fa-IR"/>
        </w:rPr>
        <w:t>:</w:t>
      </w:r>
    </w:p>
    <w:p w:rsidR="00306315" w:rsidRDefault="00AD4660" w:rsidP="00306315">
      <w:pPr>
        <w:bidi/>
        <w:spacing w:line="312" w:lineRule="auto"/>
        <w:ind w:firstLine="720"/>
        <w:jc w:val="center"/>
        <w:rPr>
          <w:rFonts w:cs="B Nazanin"/>
          <w:sz w:val="40"/>
          <w:szCs w:val="32"/>
          <w:rtl/>
          <w:lang w:bidi="fa-IR"/>
        </w:rPr>
      </w:pPr>
      <w:r w:rsidRPr="00CF50FE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جناب آقای الهیاری (واحد 6 </w:t>
      </w:r>
      <w:r w:rsidRPr="00CF50FE">
        <w:rPr>
          <w:rFonts w:ascii="Times New Roman" w:hAnsi="Times New Roman" w:cs="Times New Roman" w:hint="cs"/>
          <w:b/>
          <w:bCs/>
          <w:color w:val="002060"/>
          <w:sz w:val="40"/>
          <w:szCs w:val="32"/>
          <w:rtl/>
          <w:lang w:bidi="fa-IR"/>
        </w:rPr>
        <w:t>–</w:t>
      </w:r>
      <w:r w:rsidRPr="00CF50FE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 شماره همراه </w:t>
      </w:r>
      <w:r w:rsidR="00306315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3585653-0912</w:t>
      </w:r>
      <w:r w:rsidRPr="00CF50FE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)</w:t>
      </w:r>
    </w:p>
    <w:p w:rsidR="00115663" w:rsidRDefault="00CF50FE" w:rsidP="00342CD5">
      <w:pPr>
        <w:bidi/>
        <w:spacing w:line="312" w:lineRule="auto"/>
        <w:ind w:firstLine="720"/>
        <w:jc w:val="both"/>
        <w:rPr>
          <w:rFonts w:cs="B Nazanin"/>
          <w:sz w:val="40"/>
          <w:szCs w:val="32"/>
          <w:rtl/>
          <w:lang w:bidi="fa-IR"/>
        </w:rPr>
      </w:pPr>
      <w:r>
        <w:rPr>
          <w:rFonts w:cs="B Nazanin" w:hint="cs"/>
          <w:sz w:val="40"/>
          <w:szCs w:val="32"/>
          <w:rtl/>
          <w:lang w:bidi="fa-IR"/>
        </w:rPr>
        <w:t xml:space="preserve">درخواست گردید تا </w:t>
      </w:r>
      <w:r w:rsidR="004B1156">
        <w:rPr>
          <w:rFonts w:cs="B Nazanin" w:hint="cs"/>
          <w:sz w:val="40"/>
          <w:szCs w:val="32"/>
          <w:rtl/>
          <w:lang w:bidi="fa-IR"/>
        </w:rPr>
        <w:t>مسئولیت مدیریت ساختمان را عهده دار گردند. ضمن تشکر</w:t>
      </w:r>
      <w:r w:rsidR="00C97292">
        <w:rPr>
          <w:rFonts w:cs="B Nazanin" w:hint="cs"/>
          <w:sz w:val="40"/>
          <w:szCs w:val="32"/>
          <w:rtl/>
          <w:lang w:bidi="fa-IR"/>
        </w:rPr>
        <w:t xml:space="preserve"> برای</w:t>
      </w:r>
      <w:r w:rsidR="004B1156">
        <w:rPr>
          <w:rFonts w:cs="B Nazanin" w:hint="cs"/>
          <w:sz w:val="40"/>
          <w:szCs w:val="32"/>
          <w:rtl/>
          <w:lang w:bidi="fa-IR"/>
        </w:rPr>
        <w:t xml:space="preserve"> قبول زحمت از طرف ایشان، از همسایگان محترم خواهشمند است </w:t>
      </w:r>
      <w:r w:rsidR="00706082">
        <w:rPr>
          <w:rFonts w:cs="B Nazanin" w:hint="cs"/>
          <w:sz w:val="40"/>
          <w:szCs w:val="32"/>
          <w:rtl/>
          <w:lang w:bidi="fa-IR"/>
        </w:rPr>
        <w:t>همکاری های لازم را مبذول دارن</w:t>
      </w:r>
      <w:r w:rsidR="00A178B2">
        <w:rPr>
          <w:rFonts w:cs="B Nazanin" w:hint="cs"/>
          <w:sz w:val="40"/>
          <w:szCs w:val="32"/>
          <w:rtl/>
          <w:lang w:bidi="fa-IR"/>
        </w:rPr>
        <w:t>د.</w:t>
      </w:r>
    </w:p>
    <w:p w:rsidR="00A178B2" w:rsidRDefault="00A178B2" w:rsidP="00EC017D">
      <w:pPr>
        <w:pStyle w:val="ListParagraph"/>
        <w:numPr>
          <w:ilvl w:val="0"/>
          <w:numId w:val="12"/>
        </w:numPr>
        <w:bidi/>
        <w:spacing w:line="312" w:lineRule="auto"/>
        <w:ind w:left="822" w:hanging="283"/>
        <w:jc w:val="both"/>
        <w:rPr>
          <w:rFonts w:cs="B Nazanin"/>
          <w:sz w:val="40"/>
          <w:szCs w:val="32"/>
          <w:lang w:bidi="fa-IR"/>
        </w:rPr>
      </w:pPr>
      <w:r>
        <w:rPr>
          <w:rFonts w:cs="B Nazanin" w:hint="cs"/>
          <w:sz w:val="40"/>
          <w:szCs w:val="32"/>
          <w:rtl/>
          <w:lang w:bidi="fa-IR"/>
        </w:rPr>
        <w:t>ضمنا مستدعی است:</w:t>
      </w:r>
    </w:p>
    <w:p w:rsidR="00A178B2" w:rsidRPr="00B3078C" w:rsidRDefault="00A178B2" w:rsidP="00704171">
      <w:pPr>
        <w:pStyle w:val="ListParagraph"/>
        <w:numPr>
          <w:ilvl w:val="0"/>
          <w:numId w:val="13"/>
        </w:numPr>
        <w:bidi/>
        <w:spacing w:line="312" w:lineRule="auto"/>
        <w:ind w:left="1106"/>
        <w:rPr>
          <w:rFonts w:cs="B Nazanin"/>
          <w:sz w:val="40"/>
          <w:szCs w:val="32"/>
          <w:lang w:bidi="fa-IR"/>
        </w:rPr>
      </w:pPr>
      <w:r>
        <w:rPr>
          <w:rFonts w:cs="B Nazanin" w:hint="cs"/>
          <w:sz w:val="40"/>
          <w:szCs w:val="32"/>
          <w:rtl/>
          <w:lang w:bidi="fa-IR"/>
        </w:rPr>
        <w:t>از فروردین 1402مبلغ شارژ و سایر هزینه های اعلام شده را به شماره کارت:</w:t>
      </w:r>
      <w:r>
        <w:rPr>
          <w:rFonts w:cs="B Nazanin"/>
          <w:sz w:val="40"/>
          <w:szCs w:val="32"/>
          <w:rtl/>
          <w:lang w:bidi="fa-IR"/>
        </w:rPr>
        <w:br/>
      </w:r>
      <w:r w:rsidRPr="00A178B2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5859-8311-2672-9861   بانک تجارت بنام آرمان ضابط 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پرداخت و </w:t>
      </w:r>
      <w:r w:rsidR="00B3078C">
        <w:rPr>
          <w:rFonts w:cs="B Nazanin" w:hint="cs"/>
          <w:color w:val="auto"/>
          <w:sz w:val="40"/>
          <w:szCs w:val="32"/>
          <w:rtl/>
          <w:lang w:bidi="fa-IR"/>
        </w:rPr>
        <w:t>رسید متنی یا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 </w:t>
      </w:r>
      <w:r w:rsidR="006D585A">
        <w:rPr>
          <w:rFonts w:cs="B Nazanin" w:hint="cs"/>
          <w:color w:val="auto"/>
          <w:sz w:val="40"/>
          <w:szCs w:val="32"/>
          <w:rtl/>
          <w:lang w:bidi="fa-IR"/>
        </w:rPr>
        <w:t>4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شماره آخر کارت بانضمام شماره واحد را به همراه </w:t>
      </w:r>
      <w:bookmarkStart w:id="0" w:name="_GoBack"/>
      <w:bookmarkEnd w:id="0"/>
      <w:r w:rsidRPr="00A178B2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7210512</w:t>
      </w:r>
      <w:r w:rsidR="00704171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-0912</w:t>
      </w:r>
      <w:r w:rsidR="00B3078C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 </w:t>
      </w:r>
      <w:r w:rsidR="00B3078C">
        <w:rPr>
          <w:rFonts w:cs="B Nazanin" w:hint="cs"/>
          <w:color w:val="auto"/>
          <w:sz w:val="40"/>
          <w:szCs w:val="32"/>
          <w:rtl/>
          <w:lang w:bidi="fa-IR"/>
        </w:rPr>
        <w:t>ارسال نمایند.</w:t>
      </w:r>
    </w:p>
    <w:p w:rsidR="00B3078C" w:rsidRPr="00FC7C4C" w:rsidRDefault="00B3078C" w:rsidP="00F9741E">
      <w:pPr>
        <w:pStyle w:val="ListParagraph"/>
        <w:numPr>
          <w:ilvl w:val="0"/>
          <w:numId w:val="13"/>
        </w:numPr>
        <w:bidi/>
        <w:spacing w:line="312" w:lineRule="auto"/>
        <w:ind w:left="1106"/>
        <w:jc w:val="both"/>
        <w:rPr>
          <w:rFonts w:cs="B Nazanin"/>
          <w:sz w:val="40"/>
          <w:szCs w:val="32"/>
          <w:lang w:bidi="fa-IR"/>
        </w:rPr>
      </w:pPr>
      <w:r w:rsidRPr="00B3078C">
        <w:rPr>
          <w:rFonts w:cs="B Nazanin" w:hint="cs"/>
          <w:color w:val="auto"/>
          <w:sz w:val="40"/>
          <w:szCs w:val="32"/>
          <w:rtl/>
          <w:lang w:bidi="fa-IR"/>
        </w:rPr>
        <w:t>با توجه به اینکه هزینه های مصرفی و خدماتی ساختمان مانند آب و برق و سرویسهای آسانسور و پمپ و غیره در سال جدید اف</w:t>
      </w:r>
      <w:r w:rsidR="00306315">
        <w:rPr>
          <w:rFonts w:cs="B Nazanin" w:hint="cs"/>
          <w:color w:val="auto"/>
          <w:sz w:val="40"/>
          <w:szCs w:val="32"/>
          <w:rtl/>
          <w:lang w:bidi="fa-IR"/>
        </w:rPr>
        <w:t xml:space="preserve">زایش خواهد داشت و بخصوص پرداخت هزینه آب که </w:t>
      </w:r>
      <w:r w:rsidR="00F9741E">
        <w:rPr>
          <w:rFonts w:cs="B Nazanin" w:hint="cs"/>
          <w:color w:val="auto"/>
          <w:sz w:val="40"/>
          <w:szCs w:val="32"/>
          <w:rtl/>
          <w:lang w:bidi="fa-IR"/>
        </w:rPr>
        <w:t>ماهانه بوده و آخرین آن</w:t>
      </w:r>
      <w:r w:rsidR="00306315">
        <w:rPr>
          <w:rFonts w:cs="B Nazanin" w:hint="cs"/>
          <w:color w:val="auto"/>
          <w:sz w:val="40"/>
          <w:szCs w:val="32"/>
          <w:rtl/>
          <w:lang w:bidi="fa-IR"/>
        </w:rPr>
        <w:t xml:space="preserve"> نزدیک به 700،000 تومان </w:t>
      </w:r>
      <w:r w:rsidR="00F9741E">
        <w:rPr>
          <w:rFonts w:cs="B Nazanin" w:hint="cs"/>
          <w:color w:val="auto"/>
          <w:sz w:val="40"/>
          <w:szCs w:val="32"/>
          <w:rtl/>
          <w:lang w:bidi="fa-IR"/>
        </w:rPr>
        <w:t xml:space="preserve">می باشد، </w:t>
      </w:r>
      <w:r w:rsidRPr="00B3078C">
        <w:rPr>
          <w:rFonts w:cs="B Nazanin" w:hint="cs"/>
          <w:color w:val="auto"/>
          <w:sz w:val="40"/>
          <w:szCs w:val="32"/>
          <w:rtl/>
          <w:lang w:bidi="fa-IR"/>
        </w:rPr>
        <w:t xml:space="preserve">لذا خواهشمند است در حد امکان در مصرف آب صرفه جویی نموده و </w:t>
      </w:r>
      <w:r w:rsidR="00FC7C4C">
        <w:rPr>
          <w:rFonts w:cs="B Nazanin" w:hint="cs"/>
          <w:color w:val="auto"/>
          <w:sz w:val="40"/>
          <w:szCs w:val="32"/>
          <w:rtl/>
          <w:lang w:bidi="fa-IR"/>
        </w:rPr>
        <w:t xml:space="preserve">از </w:t>
      </w:r>
      <w:r w:rsidRPr="00B3078C">
        <w:rPr>
          <w:rFonts w:cs="B Nazanin" w:hint="cs"/>
          <w:color w:val="auto"/>
          <w:sz w:val="40"/>
          <w:szCs w:val="32"/>
          <w:rtl/>
          <w:lang w:bidi="fa-IR"/>
        </w:rPr>
        <w:t xml:space="preserve">توجه لازم به فلش تانک و فرنگی ها و </w:t>
      </w:r>
      <w:r>
        <w:rPr>
          <w:rFonts w:cs="B Nazanin" w:hint="cs"/>
          <w:color w:val="auto"/>
          <w:sz w:val="40"/>
          <w:szCs w:val="32"/>
          <w:rtl/>
          <w:lang w:bidi="fa-IR"/>
        </w:rPr>
        <w:t>در فصل گرما</w:t>
      </w:r>
      <w:r w:rsidR="00FC7C4C">
        <w:rPr>
          <w:rFonts w:cs="B Nazanin" w:hint="cs"/>
          <w:color w:val="auto"/>
          <w:sz w:val="40"/>
          <w:szCs w:val="32"/>
          <w:rtl/>
          <w:lang w:bidi="fa-IR"/>
        </w:rPr>
        <w:t xml:space="preserve"> نشتی احتمالی آب کولرها دریغ ننمایند.</w:t>
      </w:r>
    </w:p>
    <w:p w:rsidR="00FC7C4C" w:rsidRPr="006E2257" w:rsidRDefault="00FC7C4C" w:rsidP="00EC017D">
      <w:pPr>
        <w:pStyle w:val="ListParagraph"/>
        <w:numPr>
          <w:ilvl w:val="0"/>
          <w:numId w:val="13"/>
        </w:numPr>
        <w:bidi/>
        <w:spacing w:line="312" w:lineRule="auto"/>
        <w:ind w:left="1106"/>
        <w:rPr>
          <w:rFonts w:cs="B Nazanin"/>
          <w:sz w:val="40"/>
          <w:szCs w:val="32"/>
          <w:lang w:bidi="fa-IR"/>
        </w:rPr>
      </w:pPr>
      <w:r>
        <w:rPr>
          <w:rFonts w:cs="B Nazanin" w:hint="cs"/>
          <w:color w:val="auto"/>
          <w:sz w:val="40"/>
          <w:szCs w:val="32"/>
          <w:rtl/>
          <w:lang w:bidi="fa-IR"/>
        </w:rPr>
        <w:t>بدلیل ضیق وقت شما بزرگواران و استفاده بهتر از منابع</w:t>
      </w:r>
      <w:r w:rsidR="006E2257">
        <w:rPr>
          <w:rFonts w:cs="B Nazanin" w:hint="cs"/>
          <w:color w:val="auto"/>
          <w:sz w:val="40"/>
          <w:szCs w:val="32"/>
          <w:rtl/>
          <w:lang w:bidi="fa-IR"/>
        </w:rPr>
        <w:t>،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 اطلاعیه ها و اطلاعات مربوط به ساختمان </w:t>
      </w:r>
      <w:r w:rsidR="006E2257">
        <w:rPr>
          <w:rFonts w:cs="B Nazanin" w:hint="cs"/>
          <w:color w:val="auto"/>
          <w:sz w:val="40"/>
          <w:szCs w:val="32"/>
          <w:rtl/>
          <w:lang w:bidi="fa-IR"/>
        </w:rPr>
        <w:t>در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 آدرس:</w:t>
      </w:r>
    </w:p>
    <w:p w:rsidR="006E2257" w:rsidRDefault="0063155F" w:rsidP="00052F8B">
      <w:pPr>
        <w:pStyle w:val="ListParagraph"/>
        <w:spacing w:line="312" w:lineRule="auto"/>
        <w:ind w:left="1106"/>
        <w:rPr>
          <w:rFonts w:cs="B Nazanin"/>
          <w:color w:val="002060"/>
          <w:sz w:val="32"/>
          <w:szCs w:val="32"/>
          <w:rtl/>
          <w:lang w:bidi="fa-IR"/>
        </w:rPr>
      </w:pPr>
      <w:hyperlink r:id="rId7" w:history="1">
        <w:r w:rsidR="006E2257" w:rsidRPr="00A41A54">
          <w:rPr>
            <w:rStyle w:val="Hyperlink"/>
            <w:rFonts w:cs="B Nazanin"/>
            <w:sz w:val="32"/>
            <w:szCs w:val="32"/>
            <w:lang w:bidi="fa-IR"/>
          </w:rPr>
          <w:t>a9018.github.io/apt</w:t>
        </w:r>
        <w:r w:rsidR="006E2257" w:rsidRPr="00A41A54">
          <w:rPr>
            <w:rStyle w:val="Hyperlink"/>
            <w:rFonts w:cs="B Nazanin"/>
            <w:sz w:val="32"/>
            <w:szCs w:val="32"/>
            <w:rtl/>
            <w:lang w:bidi="fa-IR"/>
          </w:rPr>
          <w:t>/</w:t>
        </w:r>
      </w:hyperlink>
    </w:p>
    <w:p w:rsidR="006E2257" w:rsidRDefault="005F5823" w:rsidP="00833439">
      <w:pPr>
        <w:pStyle w:val="ListParagraph"/>
        <w:bidi/>
        <w:spacing w:line="312" w:lineRule="auto"/>
        <w:ind w:left="1106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1651262</wp:posOffset>
            </wp:positionH>
            <wp:positionV relativeFrom="paragraph">
              <wp:posOffset>669066</wp:posOffset>
            </wp:positionV>
            <wp:extent cx="734400" cy="734400"/>
            <wp:effectExtent l="0" t="0" r="889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artme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257">
        <w:rPr>
          <w:rFonts w:cs="B Nazanin" w:hint="cs"/>
          <w:sz w:val="32"/>
          <w:szCs w:val="32"/>
          <w:rtl/>
          <w:lang w:bidi="fa-IR"/>
        </w:rPr>
        <w:t>که از شماره 09127210512 به شماره های تماس</w:t>
      </w:r>
      <w:r w:rsidR="00833439">
        <w:rPr>
          <w:rFonts w:cs="B Nazanin" w:hint="cs"/>
          <w:sz w:val="32"/>
          <w:szCs w:val="32"/>
          <w:rtl/>
          <w:lang w:bidi="fa-IR"/>
        </w:rPr>
        <w:t xml:space="preserve"> واحد ها </w:t>
      </w:r>
      <w:r w:rsidR="00415659">
        <w:rPr>
          <w:rFonts w:cs="B Nazanin" w:hint="cs"/>
          <w:sz w:val="32"/>
          <w:szCs w:val="32"/>
          <w:rtl/>
          <w:lang w:bidi="fa-IR"/>
        </w:rPr>
        <w:t>(</w:t>
      </w:r>
      <w:r w:rsidR="00052F8B" w:rsidRPr="00052F8B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پیام کوتاه و</w:t>
      </w:r>
      <w:r w:rsidR="00052F8B">
        <w:rPr>
          <w:rFonts w:cs="B Nazanin" w:hint="cs"/>
          <w:sz w:val="32"/>
          <w:szCs w:val="32"/>
          <w:rtl/>
          <w:lang w:bidi="fa-IR"/>
        </w:rPr>
        <w:t xml:space="preserve"> </w:t>
      </w:r>
      <w:r w:rsidR="00415659" w:rsidRPr="005F5823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واتس اپ</w:t>
      </w:r>
      <w:r w:rsidR="00415659">
        <w:rPr>
          <w:rFonts w:cs="B Nazanin" w:hint="cs"/>
          <w:sz w:val="32"/>
          <w:szCs w:val="32"/>
          <w:rtl/>
          <w:lang w:bidi="fa-IR"/>
        </w:rPr>
        <w:t>)</w:t>
      </w:r>
      <w:r w:rsidR="006E2257">
        <w:rPr>
          <w:rFonts w:cs="B Nazanin" w:hint="cs"/>
          <w:sz w:val="32"/>
          <w:szCs w:val="32"/>
          <w:rtl/>
          <w:lang w:bidi="fa-IR"/>
        </w:rPr>
        <w:t xml:space="preserve"> </w:t>
      </w:r>
      <w:r w:rsidR="00052F8B">
        <w:rPr>
          <w:rFonts w:cs="B Nazanin" w:hint="cs"/>
          <w:sz w:val="32"/>
          <w:szCs w:val="32"/>
          <w:rtl/>
          <w:lang w:bidi="fa-IR"/>
        </w:rPr>
        <w:t>ارسال</w:t>
      </w:r>
      <w:r w:rsidR="006E2257">
        <w:rPr>
          <w:rFonts w:cs="B Nazanin" w:hint="cs"/>
          <w:sz w:val="32"/>
          <w:szCs w:val="32"/>
          <w:rtl/>
          <w:lang w:bidi="fa-IR"/>
        </w:rPr>
        <w:t xml:space="preserve"> شده</w:t>
      </w:r>
      <w:r w:rsidR="00833439">
        <w:rPr>
          <w:rFonts w:cs="B Nazanin" w:hint="cs"/>
          <w:sz w:val="32"/>
          <w:szCs w:val="32"/>
          <w:rtl/>
          <w:lang w:bidi="fa-IR"/>
        </w:rPr>
        <w:t xml:space="preserve"> است،</w:t>
      </w:r>
      <w:r w:rsidR="001D0AC9">
        <w:rPr>
          <w:rFonts w:cs="B Nazanin" w:hint="cs"/>
          <w:sz w:val="32"/>
          <w:szCs w:val="32"/>
          <w:rtl/>
          <w:lang w:bidi="fa-IR"/>
        </w:rPr>
        <w:t xml:space="preserve"> </w:t>
      </w:r>
      <w:r w:rsidR="006E2257">
        <w:rPr>
          <w:rFonts w:cs="B Nazanin" w:hint="cs"/>
          <w:sz w:val="32"/>
          <w:szCs w:val="32"/>
          <w:rtl/>
          <w:lang w:bidi="fa-IR"/>
        </w:rPr>
        <w:t>در دسترس همسایگان محترم می باشد.</w:t>
      </w:r>
    </w:p>
    <w:p w:rsidR="00081333" w:rsidRDefault="00081333" w:rsidP="00EC017D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اطلاعیه مورخ</w:t>
      </w:r>
    </w:p>
    <w:p w:rsidR="00081333" w:rsidRPr="00081333" w:rsidRDefault="00081333" w:rsidP="00F9741E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1</w:t>
      </w:r>
      <w:r w:rsidR="00F9741E">
        <w:rPr>
          <w:rFonts w:cs="B Nazanin" w:hint="cs"/>
          <w:sz w:val="32"/>
          <w:szCs w:val="32"/>
          <w:rtl/>
          <w:lang w:bidi="fa-IR"/>
        </w:rPr>
        <w:t>7</w:t>
      </w:r>
      <w:r>
        <w:rPr>
          <w:rFonts w:cs="B Nazanin" w:hint="cs"/>
          <w:sz w:val="32"/>
          <w:szCs w:val="32"/>
          <w:rtl/>
          <w:lang w:bidi="fa-IR"/>
        </w:rPr>
        <w:t>/12/1401</w:t>
      </w:r>
    </w:p>
    <w:sectPr w:rsidR="00081333" w:rsidRPr="00081333" w:rsidSect="00AD466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155F" w:rsidRDefault="0063155F">
      <w:pPr>
        <w:spacing w:after="0" w:line="240" w:lineRule="auto"/>
      </w:pPr>
      <w:r>
        <w:separator/>
      </w:r>
    </w:p>
  </w:endnote>
  <w:endnote w:type="continuationSeparator" w:id="0">
    <w:p w:rsidR="0063155F" w:rsidRDefault="00631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155F" w:rsidRDefault="0063155F">
      <w:pPr>
        <w:spacing w:after="0" w:line="240" w:lineRule="auto"/>
      </w:pPr>
      <w:r>
        <w:separator/>
      </w:r>
    </w:p>
  </w:footnote>
  <w:footnote w:type="continuationSeparator" w:id="0">
    <w:p w:rsidR="0063155F" w:rsidRDefault="006315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49626A"/>
    <w:multiLevelType w:val="hybridMultilevel"/>
    <w:tmpl w:val="A126D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53E2B8C"/>
    <w:multiLevelType w:val="hybridMultilevel"/>
    <w:tmpl w:val="D172A29C"/>
    <w:lvl w:ilvl="0" w:tplc="0D221E2C">
      <w:numFmt w:val="bullet"/>
      <w:lvlText w:val="-"/>
      <w:lvlJc w:val="left"/>
      <w:pPr>
        <w:ind w:left="180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98E0CE8"/>
    <w:multiLevelType w:val="hybridMultilevel"/>
    <w:tmpl w:val="8AD6D43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60"/>
    <w:rsid w:val="00052F8B"/>
    <w:rsid w:val="00066E19"/>
    <w:rsid w:val="00081333"/>
    <w:rsid w:val="000B4BF8"/>
    <w:rsid w:val="000F2898"/>
    <w:rsid w:val="00115663"/>
    <w:rsid w:val="001D0AC9"/>
    <w:rsid w:val="001F0BBB"/>
    <w:rsid w:val="00213EAB"/>
    <w:rsid w:val="00215D1D"/>
    <w:rsid w:val="002812CE"/>
    <w:rsid w:val="00284AAA"/>
    <w:rsid w:val="002D7F70"/>
    <w:rsid w:val="002E1A5A"/>
    <w:rsid w:val="00306315"/>
    <w:rsid w:val="00312210"/>
    <w:rsid w:val="00342CD5"/>
    <w:rsid w:val="00361777"/>
    <w:rsid w:val="00361FC2"/>
    <w:rsid w:val="003F7C02"/>
    <w:rsid w:val="00415659"/>
    <w:rsid w:val="00462B54"/>
    <w:rsid w:val="004B1156"/>
    <w:rsid w:val="004C595E"/>
    <w:rsid w:val="00535A9A"/>
    <w:rsid w:val="00576382"/>
    <w:rsid w:val="005F5823"/>
    <w:rsid w:val="00620729"/>
    <w:rsid w:val="0063155F"/>
    <w:rsid w:val="00673242"/>
    <w:rsid w:val="00691768"/>
    <w:rsid w:val="006D585A"/>
    <w:rsid w:val="006E2257"/>
    <w:rsid w:val="006F0367"/>
    <w:rsid w:val="00704171"/>
    <w:rsid w:val="00706082"/>
    <w:rsid w:val="007C4A68"/>
    <w:rsid w:val="007E0D6E"/>
    <w:rsid w:val="007E3A99"/>
    <w:rsid w:val="00826A8D"/>
    <w:rsid w:val="00833439"/>
    <w:rsid w:val="008658F6"/>
    <w:rsid w:val="008945AC"/>
    <w:rsid w:val="009439AA"/>
    <w:rsid w:val="00A178B2"/>
    <w:rsid w:val="00A45E55"/>
    <w:rsid w:val="00A514D8"/>
    <w:rsid w:val="00AD4660"/>
    <w:rsid w:val="00B22EC4"/>
    <w:rsid w:val="00B3078C"/>
    <w:rsid w:val="00B54EAE"/>
    <w:rsid w:val="00B552FE"/>
    <w:rsid w:val="00BA5A05"/>
    <w:rsid w:val="00BC06ED"/>
    <w:rsid w:val="00C97292"/>
    <w:rsid w:val="00CE2CAB"/>
    <w:rsid w:val="00CF50FE"/>
    <w:rsid w:val="00D904CD"/>
    <w:rsid w:val="00DB2BFD"/>
    <w:rsid w:val="00DE3E34"/>
    <w:rsid w:val="00E041D6"/>
    <w:rsid w:val="00E32718"/>
    <w:rsid w:val="00E71405"/>
    <w:rsid w:val="00E802A8"/>
    <w:rsid w:val="00EC017D"/>
    <w:rsid w:val="00F51079"/>
    <w:rsid w:val="00F83039"/>
    <w:rsid w:val="00F87567"/>
    <w:rsid w:val="00F9741E"/>
    <w:rsid w:val="00FA5F92"/>
    <w:rsid w:val="00FC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2CAB352"/>
  <w15:chartTrackingRefBased/>
  <w15:docId w15:val="{C9959098-9A8F-457C-9A41-A596C256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yperlink" Target="https://a9018.github.io/apt/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108</TotalTime>
  <Pages>1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arman zabet</cp:lastModifiedBy>
  <cp:revision>14</cp:revision>
  <cp:lastPrinted>2023-03-04T12:48:00Z</cp:lastPrinted>
  <dcterms:created xsi:type="dcterms:W3CDTF">2023-02-27T20:19:00Z</dcterms:created>
  <dcterms:modified xsi:type="dcterms:W3CDTF">2023-03-06T05:11:00Z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