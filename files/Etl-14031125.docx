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789" w:rsidRPr="00771999" w:rsidRDefault="00226A86" w:rsidP="00F67789">
      <w:pPr>
        <w:bidi/>
        <w:spacing w:line="312" w:lineRule="auto"/>
        <w:ind w:firstLine="720"/>
        <w:jc w:val="both"/>
        <w:rPr>
          <w:rFonts w:cs="B Nazanin"/>
          <w:color w:val="auto"/>
          <w:sz w:val="68"/>
          <w:szCs w:val="68"/>
          <w:rtl/>
          <w:lang w:bidi="fa-IR"/>
        </w:rPr>
      </w:pPr>
      <w:r w:rsidRPr="00771999">
        <w:rPr>
          <w:rFonts w:cs="B Nazanin" w:hint="cs"/>
          <w:color w:val="auto"/>
          <w:sz w:val="68"/>
          <w:szCs w:val="68"/>
          <w:rtl/>
          <w:lang w:bidi="fa-IR"/>
        </w:rPr>
        <w:t xml:space="preserve">با </w:t>
      </w:r>
      <w:r w:rsidR="00F67789" w:rsidRPr="00771999">
        <w:rPr>
          <w:rFonts w:cs="B Nazanin" w:hint="cs"/>
          <w:color w:val="auto"/>
          <w:sz w:val="68"/>
          <w:szCs w:val="68"/>
          <w:rtl/>
          <w:lang w:bidi="fa-IR"/>
        </w:rPr>
        <w:t>سلام خدمت همسایگان محترم به استحضار می رساند بابت هزینه تعمیر موتور الکتریکی،پمپ و منبع فشار آب مبلغ:</w:t>
      </w:r>
    </w:p>
    <w:p w:rsidR="00F67789" w:rsidRPr="00771999" w:rsidRDefault="00F67789" w:rsidP="00F67789">
      <w:pPr>
        <w:bidi/>
        <w:spacing w:line="312" w:lineRule="auto"/>
        <w:ind w:firstLine="720"/>
        <w:jc w:val="both"/>
        <w:rPr>
          <w:rFonts w:cs="B Nazanin"/>
          <w:color w:val="auto"/>
          <w:sz w:val="68"/>
          <w:szCs w:val="68"/>
          <w:rtl/>
          <w:lang w:bidi="fa-IR"/>
        </w:rPr>
      </w:pPr>
      <w:r w:rsidRPr="00771999">
        <w:rPr>
          <w:rFonts w:cs="B Nazanin" w:hint="cs"/>
          <w:b/>
          <w:bCs/>
          <w:color w:val="002060"/>
          <w:sz w:val="68"/>
          <w:szCs w:val="68"/>
          <w:rtl/>
          <w:lang w:bidi="fa-IR"/>
        </w:rPr>
        <w:t>11،500،000</w:t>
      </w:r>
      <w:r w:rsidR="00771999">
        <w:rPr>
          <w:rFonts w:cs="B Nazanin" w:hint="cs"/>
          <w:b/>
          <w:bCs/>
          <w:color w:val="002060"/>
          <w:sz w:val="68"/>
          <w:szCs w:val="68"/>
          <w:rtl/>
          <w:lang w:bidi="fa-IR"/>
        </w:rPr>
        <w:t xml:space="preserve"> </w:t>
      </w:r>
      <w:r w:rsidRPr="00771999">
        <w:rPr>
          <w:rFonts w:cs="B Nazanin" w:hint="cs"/>
          <w:b/>
          <w:bCs/>
          <w:color w:val="002060"/>
          <w:sz w:val="68"/>
          <w:szCs w:val="68"/>
          <w:rtl/>
          <w:lang w:bidi="fa-IR"/>
        </w:rPr>
        <w:t>تومان</w:t>
      </w:r>
      <w:r w:rsidRPr="00771999">
        <w:rPr>
          <w:rFonts w:cs="B Nazanin" w:hint="cs"/>
          <w:color w:val="002060"/>
          <w:sz w:val="68"/>
          <w:szCs w:val="68"/>
          <w:rtl/>
          <w:lang w:bidi="fa-IR"/>
        </w:rPr>
        <w:t xml:space="preserve"> </w:t>
      </w:r>
      <w:r w:rsidRPr="00771999">
        <w:rPr>
          <w:rFonts w:cs="B Nazanin" w:hint="cs"/>
          <w:color w:val="auto"/>
          <w:sz w:val="68"/>
          <w:szCs w:val="68"/>
          <w:rtl/>
          <w:lang w:bidi="fa-IR"/>
        </w:rPr>
        <w:t>پرداخت شده است.</w:t>
      </w:r>
    </w:p>
    <w:p w:rsidR="00F67789" w:rsidRPr="00771999" w:rsidRDefault="00F67789" w:rsidP="00F67789">
      <w:pPr>
        <w:bidi/>
        <w:spacing w:line="312" w:lineRule="auto"/>
        <w:ind w:firstLine="720"/>
        <w:jc w:val="both"/>
        <w:rPr>
          <w:rFonts w:cs="B Nazanin"/>
          <w:color w:val="auto"/>
          <w:sz w:val="68"/>
          <w:szCs w:val="68"/>
          <w:rtl/>
          <w:lang w:bidi="fa-IR"/>
        </w:rPr>
      </w:pPr>
      <w:r w:rsidRPr="00771999">
        <w:rPr>
          <w:rFonts w:cs="B Nazanin" w:hint="cs"/>
          <w:color w:val="auto"/>
          <w:sz w:val="68"/>
          <w:szCs w:val="68"/>
          <w:rtl/>
          <w:lang w:bidi="fa-IR"/>
        </w:rPr>
        <w:t>لذا خواهشمند است هر واحد مبلغ:</w:t>
      </w:r>
    </w:p>
    <w:p w:rsidR="008E1497" w:rsidRDefault="00F67789" w:rsidP="008E1497">
      <w:pPr>
        <w:bidi/>
        <w:spacing w:line="312" w:lineRule="auto"/>
        <w:ind w:firstLine="720"/>
        <w:jc w:val="both"/>
        <w:rPr>
          <w:rFonts w:cs="B Nazanin"/>
          <w:color w:val="auto"/>
          <w:sz w:val="56"/>
          <w:szCs w:val="56"/>
          <w:rtl/>
          <w:lang w:bidi="fa-IR"/>
        </w:rPr>
      </w:pP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1</w:t>
      </w: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،</w:t>
      </w: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150</w:t>
      </w: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،0</w:t>
      </w: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00</w:t>
      </w:r>
      <w:r w:rsid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 xml:space="preserve"> </w:t>
      </w:r>
      <w:r w:rsidRPr="00771999">
        <w:rPr>
          <w:rFonts w:cs="B Nazanin" w:hint="cs"/>
          <w:b/>
          <w:bCs/>
          <w:color w:val="FF0000"/>
          <w:sz w:val="68"/>
          <w:szCs w:val="68"/>
          <w:rtl/>
          <w:lang w:bidi="fa-IR"/>
        </w:rPr>
        <w:t>تومان</w:t>
      </w:r>
      <w:r w:rsidRPr="00771999">
        <w:rPr>
          <w:rFonts w:cs="B Nazanin" w:hint="cs"/>
          <w:b/>
          <w:bCs/>
          <w:color w:val="002060"/>
          <w:sz w:val="68"/>
          <w:szCs w:val="68"/>
          <w:rtl/>
          <w:lang w:bidi="fa-IR"/>
        </w:rPr>
        <w:t xml:space="preserve"> </w:t>
      </w:r>
      <w:r w:rsidRPr="00771999">
        <w:rPr>
          <w:rFonts w:cs="B Nazanin" w:hint="cs"/>
          <w:color w:val="auto"/>
          <w:sz w:val="68"/>
          <w:szCs w:val="68"/>
          <w:rtl/>
          <w:lang w:bidi="fa-IR"/>
        </w:rPr>
        <w:t xml:space="preserve">به همراه شارژ اسفندماه </w:t>
      </w:r>
      <w:r w:rsidR="00B64523">
        <w:rPr>
          <w:rFonts w:cs="B Nazanin" w:hint="cs"/>
          <w:color w:val="auto"/>
          <w:sz w:val="68"/>
          <w:szCs w:val="68"/>
          <w:rtl/>
          <w:lang w:bidi="fa-IR"/>
        </w:rPr>
        <w:t xml:space="preserve">1403 </w:t>
      </w:r>
      <w:bookmarkStart w:id="0" w:name="_GoBack"/>
      <w:bookmarkEnd w:id="0"/>
      <w:r w:rsidRPr="00771999">
        <w:rPr>
          <w:rFonts w:cs="B Nazanin" w:hint="cs"/>
          <w:color w:val="auto"/>
          <w:sz w:val="68"/>
          <w:szCs w:val="68"/>
          <w:rtl/>
          <w:lang w:bidi="fa-IR"/>
        </w:rPr>
        <w:t>به صندوق پرداخت نمایند</w:t>
      </w:r>
      <w:r w:rsidR="007531B7" w:rsidRPr="00771999">
        <w:rPr>
          <w:rFonts w:cs="B Nazanin" w:hint="cs"/>
          <w:color w:val="auto"/>
          <w:sz w:val="68"/>
          <w:szCs w:val="68"/>
          <w:rtl/>
          <w:lang w:bidi="fa-IR"/>
        </w:rPr>
        <w:t>.</w:t>
      </w:r>
    </w:p>
    <w:p w:rsidR="00360A5C" w:rsidRPr="00B340F4" w:rsidRDefault="00360A5C" w:rsidP="00360A5C">
      <w:pPr>
        <w:pStyle w:val="ListParagraph"/>
        <w:bidi/>
        <w:spacing w:line="312" w:lineRule="auto"/>
        <w:ind w:left="1440"/>
        <w:jc w:val="both"/>
        <w:rPr>
          <w:rFonts w:cs="B Nazanin"/>
          <w:sz w:val="56"/>
          <w:szCs w:val="56"/>
          <w:rtl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>با سپاس از عنایت شما بزرگواران.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7531B7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CF7A06">
        <w:rPr>
          <w:rFonts w:cs="B Nazanin" w:hint="cs"/>
          <w:sz w:val="32"/>
          <w:szCs w:val="32"/>
          <w:rtl/>
          <w:lang w:bidi="fa-IR"/>
        </w:rPr>
        <w:t>-</w:t>
      </w:r>
      <w:r w:rsidR="00360A5C">
        <w:rPr>
          <w:rFonts w:cs="B Nazanin" w:hint="cs"/>
          <w:sz w:val="32"/>
          <w:szCs w:val="32"/>
          <w:rtl/>
          <w:lang w:bidi="fa-IR"/>
        </w:rPr>
        <w:t>2</w:t>
      </w:r>
      <w:r w:rsidR="007531B7">
        <w:rPr>
          <w:rFonts w:cs="B Nazanin" w:hint="cs"/>
          <w:sz w:val="32"/>
          <w:szCs w:val="32"/>
          <w:rtl/>
          <w:lang w:bidi="fa-IR"/>
        </w:rPr>
        <w:t>5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7531B7">
        <w:rPr>
          <w:rFonts w:cs="B Nazanin" w:hint="cs"/>
          <w:sz w:val="32"/>
          <w:szCs w:val="32"/>
          <w:rtl/>
          <w:lang w:bidi="fa-IR"/>
        </w:rPr>
        <w:t>11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360A5C">
        <w:rPr>
          <w:rFonts w:cs="B Nazanin" w:hint="cs"/>
          <w:sz w:val="32"/>
          <w:szCs w:val="32"/>
          <w:rtl/>
          <w:lang w:bidi="fa-IR"/>
        </w:rPr>
        <w:t>3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076" w:rsidRDefault="00AF3076">
      <w:pPr>
        <w:spacing w:after="0" w:line="240" w:lineRule="auto"/>
      </w:pPr>
      <w:r>
        <w:separator/>
      </w:r>
    </w:p>
  </w:endnote>
  <w:endnote w:type="continuationSeparator" w:id="0">
    <w:p w:rsidR="00AF3076" w:rsidRDefault="00AF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076" w:rsidRDefault="00AF3076">
      <w:pPr>
        <w:spacing w:after="0" w:line="240" w:lineRule="auto"/>
      </w:pPr>
      <w:r>
        <w:separator/>
      </w:r>
    </w:p>
  </w:footnote>
  <w:footnote w:type="continuationSeparator" w:id="0">
    <w:p w:rsidR="00AF3076" w:rsidRDefault="00AF3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E30058"/>
    <w:multiLevelType w:val="hybridMultilevel"/>
    <w:tmpl w:val="A85C4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77B1F71"/>
    <w:multiLevelType w:val="hybridMultilevel"/>
    <w:tmpl w:val="E51C0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5"/>
  </w:num>
  <w:num w:numId="14">
    <w:abstractNumId w:val="1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A5EEF"/>
    <w:rsid w:val="001D0AC9"/>
    <w:rsid w:val="001F0BBB"/>
    <w:rsid w:val="00213EAB"/>
    <w:rsid w:val="00215D1D"/>
    <w:rsid w:val="00226A86"/>
    <w:rsid w:val="00233E14"/>
    <w:rsid w:val="002812CE"/>
    <w:rsid w:val="00284AAA"/>
    <w:rsid w:val="002D7F70"/>
    <w:rsid w:val="002E1A5A"/>
    <w:rsid w:val="00306315"/>
    <w:rsid w:val="00312210"/>
    <w:rsid w:val="00327BB2"/>
    <w:rsid w:val="00342CD5"/>
    <w:rsid w:val="00360A5C"/>
    <w:rsid w:val="00361777"/>
    <w:rsid w:val="00361FC2"/>
    <w:rsid w:val="003F7C02"/>
    <w:rsid w:val="00415659"/>
    <w:rsid w:val="00462B54"/>
    <w:rsid w:val="004B1156"/>
    <w:rsid w:val="004C595E"/>
    <w:rsid w:val="004E157E"/>
    <w:rsid w:val="0053516E"/>
    <w:rsid w:val="00535A9A"/>
    <w:rsid w:val="00576382"/>
    <w:rsid w:val="005A0974"/>
    <w:rsid w:val="005F5823"/>
    <w:rsid w:val="00620729"/>
    <w:rsid w:val="0063155F"/>
    <w:rsid w:val="006723A8"/>
    <w:rsid w:val="00673242"/>
    <w:rsid w:val="006772D8"/>
    <w:rsid w:val="00691768"/>
    <w:rsid w:val="006B0031"/>
    <w:rsid w:val="006D585A"/>
    <w:rsid w:val="006E2257"/>
    <w:rsid w:val="006F0367"/>
    <w:rsid w:val="00704171"/>
    <w:rsid w:val="00706082"/>
    <w:rsid w:val="007508FE"/>
    <w:rsid w:val="007531B7"/>
    <w:rsid w:val="00762F34"/>
    <w:rsid w:val="00771999"/>
    <w:rsid w:val="00787E36"/>
    <w:rsid w:val="007C4A68"/>
    <w:rsid w:val="007E0D6E"/>
    <w:rsid w:val="007E3A99"/>
    <w:rsid w:val="007F6C15"/>
    <w:rsid w:val="008215A7"/>
    <w:rsid w:val="008249D9"/>
    <w:rsid w:val="00826A8D"/>
    <w:rsid w:val="00833439"/>
    <w:rsid w:val="008658F6"/>
    <w:rsid w:val="008945AC"/>
    <w:rsid w:val="008E1497"/>
    <w:rsid w:val="00900DAD"/>
    <w:rsid w:val="00913130"/>
    <w:rsid w:val="00921204"/>
    <w:rsid w:val="00923080"/>
    <w:rsid w:val="009439AA"/>
    <w:rsid w:val="009830CA"/>
    <w:rsid w:val="00A178B2"/>
    <w:rsid w:val="00A318E4"/>
    <w:rsid w:val="00A45E55"/>
    <w:rsid w:val="00A514D8"/>
    <w:rsid w:val="00AD4660"/>
    <w:rsid w:val="00AF3076"/>
    <w:rsid w:val="00AF5B66"/>
    <w:rsid w:val="00B22EC4"/>
    <w:rsid w:val="00B3078C"/>
    <w:rsid w:val="00B340F4"/>
    <w:rsid w:val="00B36B4C"/>
    <w:rsid w:val="00B54EAE"/>
    <w:rsid w:val="00B552FE"/>
    <w:rsid w:val="00B64523"/>
    <w:rsid w:val="00BA5A05"/>
    <w:rsid w:val="00BC06ED"/>
    <w:rsid w:val="00BD5200"/>
    <w:rsid w:val="00BE6C0D"/>
    <w:rsid w:val="00C63061"/>
    <w:rsid w:val="00C97292"/>
    <w:rsid w:val="00CE2CAB"/>
    <w:rsid w:val="00CF50FE"/>
    <w:rsid w:val="00CF7A06"/>
    <w:rsid w:val="00D21EB5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A18EC"/>
    <w:rsid w:val="00EB3F5E"/>
    <w:rsid w:val="00EC017D"/>
    <w:rsid w:val="00F23CFF"/>
    <w:rsid w:val="00F34A76"/>
    <w:rsid w:val="00F51079"/>
    <w:rsid w:val="00F67789"/>
    <w:rsid w:val="00F83039"/>
    <w:rsid w:val="00F87567"/>
    <w:rsid w:val="00F9741E"/>
    <w:rsid w:val="00FA5F92"/>
    <w:rsid w:val="00FB5B28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570424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293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48</cp:revision>
  <cp:lastPrinted>2025-02-13T11:30:00Z</cp:lastPrinted>
  <dcterms:created xsi:type="dcterms:W3CDTF">2023-02-27T20:19:00Z</dcterms:created>
  <dcterms:modified xsi:type="dcterms:W3CDTF">2025-02-13T11:31:00Z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