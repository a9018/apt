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315" w:rsidRDefault="00AD4660" w:rsidP="00AF5B66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 w:rsidRPr="00AD4660">
        <w:rPr>
          <w:rFonts w:cs="B Nazanin" w:hint="cs"/>
          <w:sz w:val="40"/>
          <w:szCs w:val="32"/>
          <w:rtl/>
          <w:lang w:bidi="fa-IR"/>
        </w:rPr>
        <w:t xml:space="preserve">با عرض سلام </w:t>
      </w:r>
      <w:r w:rsidR="00AF5B66">
        <w:rPr>
          <w:rFonts w:cs="B Nazanin" w:hint="cs"/>
          <w:sz w:val="40"/>
          <w:szCs w:val="32"/>
          <w:rtl/>
          <w:lang w:bidi="fa-IR"/>
        </w:rPr>
        <w:t>گزارش ششماه اول سال 1402 صندوق به شرح زیر به استحضار می رسد:</w:t>
      </w:r>
    </w:p>
    <w:p w:rsidR="00921204" w:rsidRDefault="00921204" w:rsidP="00921204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 w:rsidRPr="00921204">
        <w:rPr>
          <w:rFonts w:cs="B Nazanin"/>
          <w:sz w:val="40"/>
          <w:szCs w:val="32"/>
          <w:rtl/>
          <w:lang w:bidi="fa-IR"/>
        </w:rPr>
        <w:drawing>
          <wp:inline distT="0" distB="0" distL="0" distR="0" wp14:anchorId="15EADEA9" wp14:editId="5C1F2270">
            <wp:extent cx="4161600" cy="289440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04" w:rsidRDefault="00F23CFF" w:rsidP="00921204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bookmarkStart w:id="0" w:name="_GoBack"/>
      <w:bookmarkEnd w:id="0"/>
      <w:r w:rsidRPr="00F23CFF">
        <w:rPr>
          <w:rFonts w:cs="B Nazanin"/>
          <w:sz w:val="40"/>
          <w:szCs w:val="32"/>
          <w:rtl/>
          <w:lang w:bidi="fa-IR"/>
        </w:rPr>
        <w:drawing>
          <wp:inline distT="0" distB="0" distL="0" distR="0" wp14:anchorId="161D27E6" wp14:editId="75398DBC">
            <wp:extent cx="5259600" cy="308520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57" w:rsidRDefault="00FE509A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hyperlink r:id="rId9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6E2257" w:rsidRDefault="005F5823" w:rsidP="00833439">
      <w:pPr>
        <w:pStyle w:val="ListParagraph"/>
        <w:bidi/>
        <w:spacing w:line="312" w:lineRule="auto"/>
        <w:ind w:left="1106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1651262</wp:posOffset>
            </wp:positionH>
            <wp:positionV relativeFrom="paragraph">
              <wp:posOffset>669066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</w:p>
    <w:p w:rsidR="00081333" w:rsidRPr="00081333" w:rsidRDefault="009830CA" w:rsidP="009830CA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30</w:t>
      </w:r>
      <w:r w:rsidR="00081333">
        <w:rPr>
          <w:rFonts w:cs="B Nazanin" w:hint="cs"/>
          <w:sz w:val="32"/>
          <w:szCs w:val="32"/>
          <w:rtl/>
          <w:lang w:bidi="fa-IR"/>
        </w:rPr>
        <w:t>/</w:t>
      </w:r>
      <w:r>
        <w:rPr>
          <w:rFonts w:cs="B Nazanin" w:hint="cs"/>
          <w:sz w:val="32"/>
          <w:szCs w:val="32"/>
          <w:rtl/>
          <w:lang w:bidi="fa-IR"/>
        </w:rPr>
        <w:t>06</w:t>
      </w:r>
      <w:r w:rsidR="00081333">
        <w:rPr>
          <w:rFonts w:cs="B Nazanin" w:hint="cs"/>
          <w:sz w:val="32"/>
          <w:szCs w:val="32"/>
          <w:rtl/>
          <w:lang w:bidi="fa-IR"/>
        </w:rPr>
        <w:t>/140</w:t>
      </w:r>
      <w:r>
        <w:rPr>
          <w:rFonts w:cs="B Nazanin" w:hint="cs"/>
          <w:sz w:val="32"/>
          <w:szCs w:val="32"/>
          <w:rtl/>
          <w:lang w:bidi="fa-IR"/>
        </w:rPr>
        <w:t>2</w:t>
      </w:r>
    </w:p>
    <w:sectPr w:rsidR="00081333" w:rsidRPr="00081333" w:rsidSect="00AD466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09A" w:rsidRDefault="00FE509A">
      <w:pPr>
        <w:spacing w:after="0" w:line="240" w:lineRule="auto"/>
      </w:pPr>
      <w:r>
        <w:separator/>
      </w:r>
    </w:p>
  </w:endnote>
  <w:endnote w:type="continuationSeparator" w:id="0">
    <w:p w:rsidR="00FE509A" w:rsidRDefault="00FE5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09A" w:rsidRDefault="00FE509A">
      <w:pPr>
        <w:spacing w:after="0" w:line="240" w:lineRule="auto"/>
      </w:pPr>
      <w:r>
        <w:separator/>
      </w:r>
    </w:p>
  </w:footnote>
  <w:footnote w:type="continuationSeparator" w:id="0">
    <w:p w:rsidR="00FE509A" w:rsidRDefault="00FE50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40B9A"/>
    <w:rsid w:val="00052F8B"/>
    <w:rsid w:val="00066E19"/>
    <w:rsid w:val="00081333"/>
    <w:rsid w:val="000B4BF8"/>
    <w:rsid w:val="000F2898"/>
    <w:rsid w:val="00115663"/>
    <w:rsid w:val="001D0AC9"/>
    <w:rsid w:val="001F0BBB"/>
    <w:rsid w:val="00213EAB"/>
    <w:rsid w:val="00215D1D"/>
    <w:rsid w:val="002812CE"/>
    <w:rsid w:val="00284AAA"/>
    <w:rsid w:val="002D7F70"/>
    <w:rsid w:val="002E1A5A"/>
    <w:rsid w:val="00306315"/>
    <w:rsid w:val="00312210"/>
    <w:rsid w:val="00342CD5"/>
    <w:rsid w:val="00361777"/>
    <w:rsid w:val="00361FC2"/>
    <w:rsid w:val="003F7C02"/>
    <w:rsid w:val="00415659"/>
    <w:rsid w:val="00462B54"/>
    <w:rsid w:val="004B1156"/>
    <w:rsid w:val="004C595E"/>
    <w:rsid w:val="00535A9A"/>
    <w:rsid w:val="00576382"/>
    <w:rsid w:val="005A0974"/>
    <w:rsid w:val="005F5823"/>
    <w:rsid w:val="00620729"/>
    <w:rsid w:val="0063155F"/>
    <w:rsid w:val="00673242"/>
    <w:rsid w:val="00691768"/>
    <w:rsid w:val="006D585A"/>
    <w:rsid w:val="006E2257"/>
    <w:rsid w:val="006F0367"/>
    <w:rsid w:val="00704171"/>
    <w:rsid w:val="00706082"/>
    <w:rsid w:val="007C4A68"/>
    <w:rsid w:val="007E0D6E"/>
    <w:rsid w:val="007E3A99"/>
    <w:rsid w:val="00826A8D"/>
    <w:rsid w:val="00833439"/>
    <w:rsid w:val="008658F6"/>
    <w:rsid w:val="008945AC"/>
    <w:rsid w:val="00921204"/>
    <w:rsid w:val="009439AA"/>
    <w:rsid w:val="009830CA"/>
    <w:rsid w:val="00A178B2"/>
    <w:rsid w:val="00A45E55"/>
    <w:rsid w:val="00A514D8"/>
    <w:rsid w:val="00AD4660"/>
    <w:rsid w:val="00AF5B66"/>
    <w:rsid w:val="00B22EC4"/>
    <w:rsid w:val="00B3078C"/>
    <w:rsid w:val="00B54EAE"/>
    <w:rsid w:val="00B552FE"/>
    <w:rsid w:val="00BA5A05"/>
    <w:rsid w:val="00BC06ED"/>
    <w:rsid w:val="00C97292"/>
    <w:rsid w:val="00CE2CAB"/>
    <w:rsid w:val="00CF50FE"/>
    <w:rsid w:val="00D904CD"/>
    <w:rsid w:val="00DB2BFD"/>
    <w:rsid w:val="00DE3E34"/>
    <w:rsid w:val="00E041D6"/>
    <w:rsid w:val="00E32718"/>
    <w:rsid w:val="00E71405"/>
    <w:rsid w:val="00E802A8"/>
    <w:rsid w:val="00EA1483"/>
    <w:rsid w:val="00EC017D"/>
    <w:rsid w:val="00F23CFF"/>
    <w:rsid w:val="00F51079"/>
    <w:rsid w:val="00F83039"/>
    <w:rsid w:val="00F87567"/>
    <w:rsid w:val="00F9741E"/>
    <w:rsid w:val="00FA5F92"/>
    <w:rsid w:val="00FC7C4C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E7267D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9018.github.io/apt/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129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19</cp:revision>
  <cp:lastPrinted>2023-03-04T12:48:00Z</cp:lastPrinted>
  <dcterms:created xsi:type="dcterms:W3CDTF">2023-02-27T20:19:00Z</dcterms:created>
  <dcterms:modified xsi:type="dcterms:W3CDTF">2023-09-20T17:34:00Z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