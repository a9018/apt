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663" w:rsidRDefault="00AD4660" w:rsidP="00EC017D">
      <w:pPr>
        <w:bidi/>
        <w:spacing w:line="312" w:lineRule="auto"/>
        <w:ind w:firstLine="720"/>
        <w:jc w:val="both"/>
        <w:rPr>
          <w:rFonts w:cs="B Nazanin"/>
          <w:sz w:val="40"/>
          <w:szCs w:val="32"/>
          <w:rtl/>
          <w:lang w:bidi="fa-IR"/>
        </w:rPr>
      </w:pPr>
      <w:r w:rsidRPr="00AD4660">
        <w:rPr>
          <w:rFonts w:cs="B Nazanin" w:hint="cs"/>
          <w:sz w:val="40"/>
          <w:szCs w:val="32"/>
          <w:rtl/>
          <w:lang w:bidi="fa-IR"/>
        </w:rPr>
        <w:t>با عرض سلام خدمت همسایگان محترم و قدردانی و سپاس از جناب آقای معروفیان به اطلاع می رساند در جلسه مورخ 29/11/1401</w:t>
      </w:r>
      <w:r w:rsidR="00CF50FE">
        <w:rPr>
          <w:rFonts w:cs="B Nazanin" w:hint="cs"/>
          <w:sz w:val="40"/>
          <w:szCs w:val="32"/>
          <w:rtl/>
          <w:lang w:bidi="fa-IR"/>
        </w:rPr>
        <w:t>،</w:t>
      </w:r>
      <w:r>
        <w:rPr>
          <w:rFonts w:cs="B Nazanin" w:hint="cs"/>
          <w:sz w:val="40"/>
          <w:szCs w:val="32"/>
          <w:rtl/>
          <w:lang w:bidi="fa-IR"/>
        </w:rPr>
        <w:t xml:space="preserve"> </w:t>
      </w:r>
      <w:r w:rsidR="00CF50FE">
        <w:rPr>
          <w:rFonts w:cs="B Nazanin" w:hint="cs"/>
          <w:sz w:val="40"/>
          <w:szCs w:val="32"/>
          <w:rtl/>
          <w:lang w:bidi="fa-IR"/>
        </w:rPr>
        <w:t xml:space="preserve">از 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جناب آقای الهیاری (واحد 6 </w:t>
      </w:r>
      <w:r w:rsidRPr="00CF50FE">
        <w:rPr>
          <w:rFonts w:ascii="Times New Roman" w:hAnsi="Times New Roman" w:cs="Times New Roman" w:hint="cs"/>
          <w:b/>
          <w:bCs/>
          <w:color w:val="002060"/>
          <w:sz w:val="40"/>
          <w:szCs w:val="32"/>
          <w:rtl/>
          <w:lang w:bidi="fa-IR"/>
        </w:rPr>
        <w:t>–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شماره همراه 0000000000)</w:t>
      </w:r>
      <w:r w:rsidR="00CF50FE">
        <w:rPr>
          <w:rFonts w:cs="B Nazanin" w:hint="cs"/>
          <w:sz w:val="40"/>
          <w:szCs w:val="32"/>
          <w:rtl/>
          <w:lang w:bidi="fa-IR"/>
        </w:rPr>
        <w:t xml:space="preserve"> درخواست گردید تا </w:t>
      </w:r>
      <w:r w:rsidR="004B1156">
        <w:rPr>
          <w:rFonts w:cs="B Nazanin" w:hint="cs"/>
          <w:sz w:val="40"/>
          <w:szCs w:val="32"/>
          <w:rtl/>
          <w:lang w:bidi="fa-IR"/>
        </w:rPr>
        <w:t>مسئولیت مدیریت ساختمان را عهده دار گردند. ضمن تشکر</w:t>
      </w:r>
      <w:r w:rsidR="00C97292">
        <w:rPr>
          <w:rFonts w:cs="B Nazanin" w:hint="cs"/>
          <w:sz w:val="40"/>
          <w:szCs w:val="32"/>
          <w:rtl/>
          <w:lang w:bidi="fa-IR"/>
        </w:rPr>
        <w:t xml:space="preserve"> برای</w:t>
      </w:r>
      <w:bookmarkStart w:id="0" w:name="_GoBack"/>
      <w:bookmarkEnd w:id="0"/>
      <w:r w:rsidR="004B1156">
        <w:rPr>
          <w:rFonts w:cs="B Nazanin" w:hint="cs"/>
          <w:sz w:val="40"/>
          <w:szCs w:val="32"/>
          <w:rtl/>
          <w:lang w:bidi="fa-IR"/>
        </w:rPr>
        <w:t xml:space="preserve"> قبول زحمت از طرف ایشان، از همسایگان محترم خواهشمند است </w:t>
      </w:r>
      <w:r w:rsidR="00706082">
        <w:rPr>
          <w:rFonts w:cs="B Nazanin" w:hint="cs"/>
          <w:sz w:val="40"/>
          <w:szCs w:val="32"/>
          <w:rtl/>
          <w:lang w:bidi="fa-IR"/>
        </w:rPr>
        <w:t>همکاری های لازم را با ایشان مبذول دارن</w:t>
      </w:r>
      <w:r w:rsidR="00A178B2">
        <w:rPr>
          <w:rFonts w:cs="B Nazanin" w:hint="cs"/>
          <w:sz w:val="40"/>
          <w:szCs w:val="32"/>
          <w:rtl/>
          <w:lang w:bidi="fa-IR"/>
        </w:rPr>
        <w:t>د.</w:t>
      </w:r>
    </w:p>
    <w:p w:rsidR="00A178B2" w:rsidRDefault="00A178B2" w:rsidP="00EC017D">
      <w:pPr>
        <w:pStyle w:val="ListParagraph"/>
        <w:numPr>
          <w:ilvl w:val="0"/>
          <w:numId w:val="12"/>
        </w:numPr>
        <w:bidi/>
        <w:spacing w:line="312" w:lineRule="auto"/>
        <w:ind w:left="822" w:hanging="283"/>
        <w:jc w:val="both"/>
        <w:rPr>
          <w:rFonts w:cs="B Nazanin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ضمنا مستدعی است:</w:t>
      </w:r>
    </w:p>
    <w:p w:rsidR="00A178B2" w:rsidRPr="00B3078C" w:rsidRDefault="00A178B2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از فروردین 1402مبلغ شارژ و سایر هزینه های اعلام شده را به شماره کارت:</w:t>
      </w:r>
      <w:r>
        <w:rPr>
          <w:rFonts w:cs="B Nazanin"/>
          <w:sz w:val="40"/>
          <w:szCs w:val="32"/>
          <w:rtl/>
          <w:lang w:bidi="fa-IR"/>
        </w:rPr>
        <w:br/>
      </w:r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5859-8311-2672-9861   بانک تجارت بنام آرمان ضابط 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پرداخت و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رسید متنی یا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</w:t>
      </w:r>
      <w:r w:rsidR="006D585A">
        <w:rPr>
          <w:rFonts w:cs="B Nazanin" w:hint="cs"/>
          <w:color w:val="auto"/>
          <w:sz w:val="40"/>
          <w:szCs w:val="32"/>
          <w:rtl/>
          <w:lang w:bidi="fa-IR"/>
        </w:rPr>
        <w:t>4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شماره آخر کارت بانضمام شماره واحد را به همراه </w:t>
      </w:r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09127210512</w:t>
      </w:r>
      <w:r w:rsidR="00B3078C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ارسال نمایند.</w:t>
      </w:r>
    </w:p>
    <w:p w:rsidR="00B3078C" w:rsidRPr="00FC7C4C" w:rsidRDefault="00B3078C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با توجه به اینکه هزینه های مصرفی و خدماتی ساختمان مانند آب و برق و سرویسهای آسانسور و پمپ و غیره در سال جدید افزایش خواهد داشت، لذا خواهشمند است در حد امکان در مصرف آب صرفه جویی نموده و 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از </w:t>
      </w: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توجه لازم به فلش تانک و فرنگی ها و </w:t>
      </w:r>
      <w:r>
        <w:rPr>
          <w:rFonts w:cs="B Nazanin" w:hint="cs"/>
          <w:color w:val="auto"/>
          <w:sz w:val="40"/>
          <w:szCs w:val="32"/>
          <w:rtl/>
          <w:lang w:bidi="fa-IR"/>
        </w:rPr>
        <w:t>در فصل گرما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 نشتی احتمالی آب کولرها دریغ ننمایند.</w:t>
      </w:r>
    </w:p>
    <w:p w:rsidR="00FC7C4C" w:rsidRPr="006E2257" w:rsidRDefault="00FC7C4C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>
        <w:rPr>
          <w:rFonts w:cs="B Nazanin" w:hint="cs"/>
          <w:color w:val="auto"/>
          <w:sz w:val="40"/>
          <w:szCs w:val="32"/>
          <w:rtl/>
          <w:lang w:bidi="fa-IR"/>
        </w:rPr>
        <w:t>بدلیل ضیق وقت شما بزرگواران و استفاده بهتر از منابع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،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اطلاعیه ها و اطلاعات مربوط به ساختمان 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در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آدرس:</w:t>
      </w:r>
    </w:p>
    <w:p w:rsidR="006E2257" w:rsidRDefault="00F51079" w:rsidP="00EC017D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hyperlink r:id="rId7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https://a9018.github.io/apt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6E2257" w:rsidRDefault="006E2257" w:rsidP="00EC017D">
      <w:pPr>
        <w:pStyle w:val="ListParagraph"/>
        <w:bidi/>
        <w:spacing w:line="312" w:lineRule="auto"/>
        <w:ind w:left="1106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که از شماره 09127210512 به شماره های تماس واحد هاپیام شده است در دسترس همسایگان محترم می باشد.</w:t>
      </w:r>
    </w:p>
    <w:p w:rsidR="00081333" w:rsidRDefault="00081333" w:rsidP="00EC017D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</w:p>
    <w:p w:rsidR="00081333" w:rsidRPr="00081333" w:rsidRDefault="00081333" w:rsidP="00EC017D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15/12/1401</w:t>
      </w:r>
    </w:p>
    <w:sectPr w:rsidR="00081333" w:rsidRPr="00081333" w:rsidSect="00AD466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079" w:rsidRDefault="00F51079">
      <w:pPr>
        <w:spacing w:after="0" w:line="240" w:lineRule="auto"/>
      </w:pPr>
      <w:r>
        <w:separator/>
      </w:r>
    </w:p>
  </w:endnote>
  <w:endnote w:type="continuationSeparator" w:id="0">
    <w:p w:rsidR="00F51079" w:rsidRDefault="00F51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079" w:rsidRDefault="00F51079">
      <w:pPr>
        <w:spacing w:after="0" w:line="240" w:lineRule="auto"/>
      </w:pPr>
      <w:r>
        <w:separator/>
      </w:r>
    </w:p>
  </w:footnote>
  <w:footnote w:type="continuationSeparator" w:id="0">
    <w:p w:rsidR="00F51079" w:rsidRDefault="00F510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66E19"/>
    <w:rsid w:val="00081333"/>
    <w:rsid w:val="000B4BF8"/>
    <w:rsid w:val="000F2898"/>
    <w:rsid w:val="00115663"/>
    <w:rsid w:val="00213EAB"/>
    <w:rsid w:val="00215D1D"/>
    <w:rsid w:val="002812CE"/>
    <w:rsid w:val="00284AAA"/>
    <w:rsid w:val="002D7F70"/>
    <w:rsid w:val="002E1A5A"/>
    <w:rsid w:val="00312210"/>
    <w:rsid w:val="00361777"/>
    <w:rsid w:val="00361FC2"/>
    <w:rsid w:val="003F7C02"/>
    <w:rsid w:val="00462B54"/>
    <w:rsid w:val="004B1156"/>
    <w:rsid w:val="004C595E"/>
    <w:rsid w:val="00535A9A"/>
    <w:rsid w:val="00576382"/>
    <w:rsid w:val="00620729"/>
    <w:rsid w:val="00673242"/>
    <w:rsid w:val="00691768"/>
    <w:rsid w:val="006D585A"/>
    <w:rsid w:val="006E2257"/>
    <w:rsid w:val="006F0367"/>
    <w:rsid w:val="00706082"/>
    <w:rsid w:val="007C4A68"/>
    <w:rsid w:val="007E0D6E"/>
    <w:rsid w:val="007E3A99"/>
    <w:rsid w:val="008658F6"/>
    <w:rsid w:val="008945AC"/>
    <w:rsid w:val="009439AA"/>
    <w:rsid w:val="00A178B2"/>
    <w:rsid w:val="00A45E55"/>
    <w:rsid w:val="00A514D8"/>
    <w:rsid w:val="00AD4660"/>
    <w:rsid w:val="00B22EC4"/>
    <w:rsid w:val="00B3078C"/>
    <w:rsid w:val="00B54EAE"/>
    <w:rsid w:val="00B552FE"/>
    <w:rsid w:val="00BA5A05"/>
    <w:rsid w:val="00BC06ED"/>
    <w:rsid w:val="00C97292"/>
    <w:rsid w:val="00CE2CAB"/>
    <w:rsid w:val="00CF50FE"/>
    <w:rsid w:val="00D904CD"/>
    <w:rsid w:val="00DB2BFD"/>
    <w:rsid w:val="00DE3E34"/>
    <w:rsid w:val="00E041D6"/>
    <w:rsid w:val="00E32718"/>
    <w:rsid w:val="00E71405"/>
    <w:rsid w:val="00E802A8"/>
    <w:rsid w:val="00EC017D"/>
    <w:rsid w:val="00F51079"/>
    <w:rsid w:val="00F83039"/>
    <w:rsid w:val="00F87567"/>
    <w:rsid w:val="00FA5F92"/>
    <w:rsid w:val="00FC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B21C57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a9018.github.io/apt/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81</TotalTime>
  <Pages>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6</cp:revision>
  <dcterms:created xsi:type="dcterms:W3CDTF">2023-02-27T20:19:00Z</dcterms:created>
  <dcterms:modified xsi:type="dcterms:W3CDTF">2023-02-28T17:29:00Z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