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F5E" w:rsidRPr="00327BB2" w:rsidRDefault="00226A86" w:rsidP="00EB3F5E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 xml:space="preserve">با تقدیم احترام خدمت همسایگان محترم، به </w:t>
      </w:r>
      <w:r w:rsidR="00EB3F5E" w:rsidRPr="00327BB2">
        <w:rPr>
          <w:rFonts w:cs="B Nazanin" w:hint="cs"/>
          <w:sz w:val="56"/>
          <w:szCs w:val="56"/>
          <w:rtl/>
          <w:lang w:bidi="fa-IR"/>
        </w:rPr>
        <w:t xml:space="preserve">اطلاع می رساند شرکت </w:t>
      </w:r>
      <w:bookmarkStart w:id="0" w:name="_GoBack"/>
      <w:r w:rsidR="00EB3F5E" w:rsidRPr="00B36B4C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سرویس آسانسور</w:t>
      </w:r>
      <w:bookmarkEnd w:id="0"/>
      <w:r w:rsidR="00EB3F5E" w:rsidRPr="00327BB2">
        <w:rPr>
          <w:rFonts w:cs="B Nazanin" w:hint="cs"/>
          <w:sz w:val="56"/>
          <w:szCs w:val="56"/>
          <w:rtl/>
          <w:lang w:bidi="fa-IR"/>
        </w:rPr>
        <w:t xml:space="preserve"> انجام موارد ذیل را در مراجعه بعدی با برآورد </w:t>
      </w:r>
      <w:r w:rsidR="00EB3F5E" w:rsidRPr="00327BB2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هزینه 2 میلیون تومان</w:t>
      </w:r>
      <w:r w:rsidR="00EB3F5E" w:rsidRPr="00327BB2">
        <w:rPr>
          <w:rFonts w:cs="B Nazanin" w:hint="cs"/>
          <w:color w:val="002060"/>
          <w:sz w:val="56"/>
          <w:szCs w:val="56"/>
          <w:rtl/>
          <w:lang w:bidi="fa-IR"/>
        </w:rPr>
        <w:t xml:space="preserve"> </w:t>
      </w:r>
      <w:r w:rsidR="00EB3F5E" w:rsidRPr="00327BB2">
        <w:rPr>
          <w:rFonts w:cs="B Nazanin" w:hint="cs"/>
          <w:sz w:val="56"/>
          <w:szCs w:val="56"/>
          <w:rtl/>
          <w:lang w:bidi="fa-IR"/>
        </w:rPr>
        <w:t>ضروری اعلام نموده است:</w:t>
      </w:r>
    </w:p>
    <w:p w:rsidR="00EB3F5E" w:rsidRPr="00327BB2" w:rsidRDefault="00EB3F5E" w:rsidP="00EB3F5E">
      <w:pPr>
        <w:pStyle w:val="ListParagraph"/>
        <w:numPr>
          <w:ilvl w:val="0"/>
          <w:numId w:val="15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>تعویض ضامن فوقانی(دیکتاتور) درب های طبقه 2 و 4.</w:t>
      </w:r>
    </w:p>
    <w:p w:rsidR="00EB3F5E" w:rsidRPr="00327BB2" w:rsidRDefault="00EB3F5E" w:rsidP="00EB3F5E">
      <w:pPr>
        <w:pStyle w:val="ListParagraph"/>
        <w:numPr>
          <w:ilvl w:val="0"/>
          <w:numId w:val="15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 xml:space="preserve">تعویض روغن بالابر </w:t>
      </w:r>
    </w:p>
    <w:p w:rsidR="006772D8" w:rsidRPr="00327BB2" w:rsidRDefault="00CF7A06" w:rsidP="00CF7A06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327BB2">
        <w:rPr>
          <w:rFonts w:cs="B Nazanin" w:hint="cs"/>
          <w:sz w:val="56"/>
          <w:szCs w:val="56"/>
          <w:rtl/>
          <w:lang w:bidi="fa-IR"/>
        </w:rPr>
        <w:t xml:space="preserve">لذا خواهشمند است </w:t>
      </w:r>
      <w:r w:rsidRPr="00327BB2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هر واحد مبلغ 200،000 تومان</w:t>
      </w:r>
      <w:r w:rsidRPr="00327BB2">
        <w:rPr>
          <w:rFonts w:cs="B Nazanin" w:hint="cs"/>
          <w:color w:val="002060"/>
          <w:sz w:val="56"/>
          <w:szCs w:val="56"/>
          <w:rtl/>
          <w:lang w:bidi="fa-IR"/>
        </w:rPr>
        <w:t xml:space="preserve"> </w:t>
      </w:r>
      <w:r w:rsidRPr="00327BB2">
        <w:rPr>
          <w:rFonts w:cs="B Nazanin" w:hint="cs"/>
          <w:sz w:val="56"/>
          <w:szCs w:val="56"/>
          <w:rtl/>
          <w:lang w:bidi="fa-IR"/>
        </w:rPr>
        <w:t xml:space="preserve">علاوه بر شارژ اسفندماه </w:t>
      </w:r>
      <w:r w:rsidR="00BE6C0D" w:rsidRPr="00327BB2">
        <w:rPr>
          <w:rFonts w:cs="B Nazanin" w:hint="cs"/>
          <w:sz w:val="56"/>
          <w:szCs w:val="56"/>
          <w:rtl/>
          <w:lang w:bidi="fa-IR"/>
        </w:rPr>
        <w:t xml:space="preserve">جهت سرویس فوق </w:t>
      </w:r>
      <w:r w:rsidRPr="00327BB2">
        <w:rPr>
          <w:rFonts w:cs="B Nazanin" w:hint="cs"/>
          <w:sz w:val="56"/>
          <w:szCs w:val="56"/>
          <w:rtl/>
          <w:lang w:bidi="fa-IR"/>
        </w:rPr>
        <w:t>پرداخت نمایند. از توجه و همکاری شما سپاسگزاریم.</w:t>
      </w:r>
    </w:p>
    <w:p w:rsidR="006E2257" w:rsidRDefault="00E46EC8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1047376</wp:posOffset>
            </wp:positionH>
            <wp:positionV relativeFrom="paragraph">
              <wp:posOffset>325755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081333" w:rsidRPr="00081333" w:rsidRDefault="00081333" w:rsidP="00CF7A06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  <w:r w:rsidR="00CF7A06">
        <w:rPr>
          <w:rFonts w:cs="B Nazanin" w:hint="cs"/>
          <w:sz w:val="32"/>
          <w:szCs w:val="32"/>
          <w:rtl/>
          <w:lang w:bidi="fa-IR"/>
        </w:rPr>
        <w:t>-15</w:t>
      </w:r>
      <w:r>
        <w:rPr>
          <w:rFonts w:cs="B Nazanin" w:hint="cs"/>
          <w:sz w:val="32"/>
          <w:szCs w:val="32"/>
          <w:rtl/>
          <w:lang w:bidi="fa-IR"/>
        </w:rPr>
        <w:t>/</w:t>
      </w:r>
      <w:r w:rsidR="00CF7A06">
        <w:rPr>
          <w:rFonts w:cs="B Nazanin" w:hint="cs"/>
          <w:sz w:val="32"/>
          <w:szCs w:val="32"/>
          <w:rtl/>
          <w:lang w:bidi="fa-IR"/>
        </w:rPr>
        <w:t>11</w:t>
      </w:r>
      <w:r>
        <w:rPr>
          <w:rFonts w:cs="B Nazanin" w:hint="cs"/>
          <w:sz w:val="32"/>
          <w:szCs w:val="32"/>
          <w:rtl/>
          <w:lang w:bidi="fa-IR"/>
        </w:rPr>
        <w:t>/140</w:t>
      </w:r>
      <w:r w:rsidR="009830CA">
        <w:rPr>
          <w:rFonts w:cs="B Nazanin" w:hint="cs"/>
          <w:sz w:val="32"/>
          <w:szCs w:val="32"/>
          <w:rtl/>
          <w:lang w:bidi="fa-IR"/>
        </w:rPr>
        <w:t>2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EEF" w:rsidRDefault="001A5EEF">
      <w:pPr>
        <w:spacing w:after="0" w:line="240" w:lineRule="auto"/>
      </w:pPr>
      <w:r>
        <w:separator/>
      </w:r>
    </w:p>
  </w:endnote>
  <w:endnote w:type="continuationSeparator" w:id="0">
    <w:p w:rsidR="001A5EEF" w:rsidRDefault="001A5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EEF" w:rsidRDefault="001A5EEF">
      <w:pPr>
        <w:spacing w:after="0" w:line="240" w:lineRule="auto"/>
      </w:pPr>
      <w:r>
        <w:separator/>
      </w:r>
    </w:p>
  </w:footnote>
  <w:footnote w:type="continuationSeparator" w:id="0">
    <w:p w:rsidR="001A5EEF" w:rsidRDefault="001A5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D70CB8"/>
    <w:multiLevelType w:val="hybridMultilevel"/>
    <w:tmpl w:val="5008C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E30058"/>
    <w:multiLevelType w:val="hybridMultilevel"/>
    <w:tmpl w:val="A85C49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4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124D8"/>
    <w:rsid w:val="00040B9A"/>
    <w:rsid w:val="00052F8B"/>
    <w:rsid w:val="00066E19"/>
    <w:rsid w:val="00081333"/>
    <w:rsid w:val="000B4BF8"/>
    <w:rsid w:val="000F2898"/>
    <w:rsid w:val="00115663"/>
    <w:rsid w:val="001A5EEF"/>
    <w:rsid w:val="001D0AC9"/>
    <w:rsid w:val="001F0BBB"/>
    <w:rsid w:val="00213EAB"/>
    <w:rsid w:val="00215D1D"/>
    <w:rsid w:val="00226A86"/>
    <w:rsid w:val="002812CE"/>
    <w:rsid w:val="00284AAA"/>
    <w:rsid w:val="002D7F70"/>
    <w:rsid w:val="002E1A5A"/>
    <w:rsid w:val="00306315"/>
    <w:rsid w:val="00312210"/>
    <w:rsid w:val="00327BB2"/>
    <w:rsid w:val="00342CD5"/>
    <w:rsid w:val="00361777"/>
    <w:rsid w:val="00361FC2"/>
    <w:rsid w:val="003F7C02"/>
    <w:rsid w:val="00415659"/>
    <w:rsid w:val="00462B54"/>
    <w:rsid w:val="004B1156"/>
    <w:rsid w:val="004C595E"/>
    <w:rsid w:val="0053516E"/>
    <w:rsid w:val="00535A9A"/>
    <w:rsid w:val="00576382"/>
    <w:rsid w:val="005A0974"/>
    <w:rsid w:val="005F5823"/>
    <w:rsid w:val="00620729"/>
    <w:rsid w:val="0063155F"/>
    <w:rsid w:val="00673242"/>
    <w:rsid w:val="006772D8"/>
    <w:rsid w:val="00691768"/>
    <w:rsid w:val="006D585A"/>
    <w:rsid w:val="006E2257"/>
    <w:rsid w:val="006F0367"/>
    <w:rsid w:val="00704171"/>
    <w:rsid w:val="00706082"/>
    <w:rsid w:val="007508FE"/>
    <w:rsid w:val="00762F34"/>
    <w:rsid w:val="007C4A68"/>
    <w:rsid w:val="007E0D6E"/>
    <w:rsid w:val="007E3A99"/>
    <w:rsid w:val="008215A7"/>
    <w:rsid w:val="008249D9"/>
    <w:rsid w:val="00826A8D"/>
    <w:rsid w:val="00833439"/>
    <w:rsid w:val="008658F6"/>
    <w:rsid w:val="008945AC"/>
    <w:rsid w:val="00921204"/>
    <w:rsid w:val="009439AA"/>
    <w:rsid w:val="009830CA"/>
    <w:rsid w:val="00A178B2"/>
    <w:rsid w:val="00A45E55"/>
    <w:rsid w:val="00A514D8"/>
    <w:rsid w:val="00AD4660"/>
    <w:rsid w:val="00AF5B66"/>
    <w:rsid w:val="00B22EC4"/>
    <w:rsid w:val="00B3078C"/>
    <w:rsid w:val="00B36B4C"/>
    <w:rsid w:val="00B54EAE"/>
    <w:rsid w:val="00B552FE"/>
    <w:rsid w:val="00BA5A05"/>
    <w:rsid w:val="00BC06ED"/>
    <w:rsid w:val="00BD5200"/>
    <w:rsid w:val="00BE6C0D"/>
    <w:rsid w:val="00C63061"/>
    <w:rsid w:val="00C97292"/>
    <w:rsid w:val="00CE2CAB"/>
    <w:rsid w:val="00CF50FE"/>
    <w:rsid w:val="00CF7A06"/>
    <w:rsid w:val="00D226CC"/>
    <w:rsid w:val="00D904CD"/>
    <w:rsid w:val="00DB2BFD"/>
    <w:rsid w:val="00DE3E34"/>
    <w:rsid w:val="00E041D6"/>
    <w:rsid w:val="00E32718"/>
    <w:rsid w:val="00E46EC8"/>
    <w:rsid w:val="00E71405"/>
    <w:rsid w:val="00E7476B"/>
    <w:rsid w:val="00E802A8"/>
    <w:rsid w:val="00EA1483"/>
    <w:rsid w:val="00EA18EC"/>
    <w:rsid w:val="00EB3F5E"/>
    <w:rsid w:val="00EC017D"/>
    <w:rsid w:val="00F23CFF"/>
    <w:rsid w:val="00F34A76"/>
    <w:rsid w:val="00F51079"/>
    <w:rsid w:val="00F83039"/>
    <w:rsid w:val="00F87567"/>
    <w:rsid w:val="00F9741E"/>
    <w:rsid w:val="00FA5F92"/>
    <w:rsid w:val="00FC7C4C"/>
    <w:rsid w:val="00FD12EA"/>
    <w:rsid w:val="00FD6C45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9018.github.io/apt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221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33</cp:revision>
  <cp:lastPrinted>2023-11-29T09:19:00Z</cp:lastPrinted>
  <dcterms:created xsi:type="dcterms:W3CDTF">2023-02-27T20:19:00Z</dcterms:created>
  <dcterms:modified xsi:type="dcterms:W3CDTF">2024-02-03T12:34:00Z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