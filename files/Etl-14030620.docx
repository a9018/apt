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40F4" w:rsidRDefault="00226A86" w:rsidP="00B340F4">
      <w:pPr>
        <w:bidi/>
        <w:spacing w:line="312" w:lineRule="auto"/>
        <w:ind w:firstLine="720"/>
        <w:jc w:val="both"/>
        <w:rPr>
          <w:rFonts w:cs="B Nazanin"/>
          <w:sz w:val="56"/>
          <w:szCs w:val="56"/>
          <w:rtl/>
          <w:lang w:bidi="fa-IR"/>
        </w:rPr>
      </w:pPr>
      <w:r w:rsidRPr="006723A8">
        <w:rPr>
          <w:rFonts w:cs="B Nazanin" w:hint="cs"/>
          <w:color w:val="002060"/>
          <w:sz w:val="56"/>
          <w:szCs w:val="56"/>
          <w:rtl/>
          <w:lang w:bidi="fa-IR"/>
        </w:rPr>
        <w:t>با تق</w:t>
      </w:r>
      <w:r w:rsidR="00233E14" w:rsidRPr="006723A8">
        <w:rPr>
          <w:rFonts w:cs="B Nazanin" w:hint="cs"/>
          <w:color w:val="002060"/>
          <w:sz w:val="56"/>
          <w:szCs w:val="56"/>
          <w:rtl/>
          <w:lang w:bidi="fa-IR"/>
        </w:rPr>
        <w:t>دیم احترام خدمت همسایگان محترم</w:t>
      </w:r>
      <w:r w:rsidR="00233E14">
        <w:rPr>
          <w:rFonts w:cs="B Nazanin" w:hint="cs"/>
          <w:sz w:val="56"/>
          <w:szCs w:val="56"/>
          <w:rtl/>
          <w:lang w:bidi="fa-IR"/>
        </w:rPr>
        <w:t>،</w:t>
      </w:r>
      <w:r w:rsidR="00B340F4">
        <w:rPr>
          <w:rFonts w:cs="B Nazanin" w:hint="cs"/>
          <w:sz w:val="56"/>
          <w:szCs w:val="56"/>
          <w:rtl/>
          <w:lang w:bidi="fa-IR"/>
        </w:rPr>
        <w:t xml:space="preserve"> جهت پوشش افزایش هزینه های استهلاک و تعمیر و نگهداری تاسیسات و پرداخت قبوض به استحضار می رساند:</w:t>
      </w:r>
    </w:p>
    <w:p w:rsidR="00B340F4" w:rsidRDefault="00B340F4" w:rsidP="00B340F4">
      <w:pPr>
        <w:pStyle w:val="ListParagraph"/>
        <w:numPr>
          <w:ilvl w:val="0"/>
          <w:numId w:val="16"/>
        </w:numPr>
        <w:bidi/>
        <w:spacing w:line="312" w:lineRule="auto"/>
        <w:jc w:val="both"/>
        <w:rPr>
          <w:rFonts w:cs="B Nazanin"/>
          <w:sz w:val="56"/>
          <w:szCs w:val="56"/>
          <w:lang w:bidi="fa-IR"/>
        </w:rPr>
      </w:pPr>
      <w:r>
        <w:rPr>
          <w:rFonts w:cs="B Nazanin" w:hint="cs"/>
          <w:sz w:val="56"/>
          <w:szCs w:val="56"/>
          <w:rtl/>
          <w:lang w:bidi="fa-IR"/>
        </w:rPr>
        <w:t xml:space="preserve">خواهشمند است از </w:t>
      </w:r>
      <w:r w:rsidRPr="00913130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>مهرماه 1403</w:t>
      </w:r>
      <w:r w:rsidRPr="00913130">
        <w:rPr>
          <w:rFonts w:cs="B Nazanin" w:hint="cs"/>
          <w:color w:val="002060"/>
          <w:sz w:val="56"/>
          <w:szCs w:val="56"/>
          <w:rtl/>
          <w:lang w:bidi="fa-IR"/>
        </w:rPr>
        <w:t xml:space="preserve"> </w:t>
      </w:r>
      <w:r>
        <w:rPr>
          <w:rFonts w:cs="B Nazanin" w:hint="cs"/>
          <w:sz w:val="56"/>
          <w:szCs w:val="56"/>
          <w:rtl/>
          <w:lang w:bidi="fa-IR"/>
        </w:rPr>
        <w:t xml:space="preserve">مبلغ شارژ </w:t>
      </w:r>
      <w:r w:rsidRPr="00913130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>250،000</w:t>
      </w:r>
      <w:r w:rsidRPr="00913130">
        <w:rPr>
          <w:rFonts w:cs="B Nazanin" w:hint="cs"/>
          <w:b/>
          <w:bCs/>
          <w:sz w:val="56"/>
          <w:szCs w:val="56"/>
          <w:rtl/>
          <w:lang w:bidi="fa-IR"/>
        </w:rPr>
        <w:t xml:space="preserve"> </w:t>
      </w:r>
      <w:r w:rsidRPr="00913130">
        <w:rPr>
          <w:rFonts w:cs="B Nazanin" w:hint="cs"/>
          <w:b/>
          <w:bCs/>
          <w:color w:val="002060"/>
          <w:sz w:val="56"/>
          <w:szCs w:val="56"/>
          <w:rtl/>
          <w:lang w:bidi="fa-IR"/>
        </w:rPr>
        <w:t>تومان</w:t>
      </w:r>
      <w:r w:rsidRPr="00913130">
        <w:rPr>
          <w:rFonts w:cs="B Nazanin" w:hint="cs"/>
          <w:b/>
          <w:bCs/>
          <w:sz w:val="56"/>
          <w:szCs w:val="56"/>
          <w:rtl/>
          <w:lang w:bidi="fa-IR"/>
        </w:rPr>
        <w:t xml:space="preserve"> </w:t>
      </w:r>
      <w:r w:rsidRPr="00B340F4">
        <w:rPr>
          <w:rFonts w:cs="B Nazanin" w:hint="cs"/>
          <w:sz w:val="56"/>
          <w:szCs w:val="56"/>
          <w:rtl/>
          <w:lang w:bidi="fa-IR"/>
        </w:rPr>
        <w:t>پرداخت گردد.</w:t>
      </w:r>
      <w:bookmarkStart w:id="0" w:name="_GoBack"/>
      <w:bookmarkEnd w:id="0"/>
    </w:p>
    <w:p w:rsidR="00B340F4" w:rsidRDefault="00B340F4" w:rsidP="00B340F4">
      <w:pPr>
        <w:pStyle w:val="ListParagraph"/>
        <w:numPr>
          <w:ilvl w:val="0"/>
          <w:numId w:val="16"/>
        </w:numPr>
        <w:bidi/>
        <w:spacing w:line="312" w:lineRule="auto"/>
        <w:jc w:val="both"/>
        <w:rPr>
          <w:rFonts w:cs="B Nazanin" w:hint="cs"/>
          <w:sz w:val="56"/>
          <w:szCs w:val="56"/>
          <w:lang w:bidi="fa-IR"/>
        </w:rPr>
      </w:pPr>
      <w:r>
        <w:rPr>
          <w:rFonts w:cs="B Nazanin" w:hint="cs"/>
          <w:sz w:val="56"/>
          <w:szCs w:val="56"/>
          <w:rtl/>
          <w:lang w:bidi="fa-IR"/>
        </w:rPr>
        <w:t xml:space="preserve">سایر هزینه های کلی که پرداخت آن از طریق شارژ </w:t>
      </w:r>
      <w:r w:rsidR="00360A5C">
        <w:rPr>
          <w:rFonts w:cs="B Nazanin" w:hint="cs"/>
          <w:sz w:val="56"/>
          <w:szCs w:val="56"/>
          <w:rtl/>
          <w:lang w:bidi="fa-IR"/>
        </w:rPr>
        <w:t>امکان پذیر نیست، جداگانه با تعیین هزینه اعلام و به صندوق پرداخت می گردد.</w:t>
      </w:r>
    </w:p>
    <w:p w:rsidR="00360A5C" w:rsidRPr="00B340F4" w:rsidRDefault="00360A5C" w:rsidP="00360A5C">
      <w:pPr>
        <w:pStyle w:val="ListParagraph"/>
        <w:bidi/>
        <w:spacing w:line="312" w:lineRule="auto"/>
        <w:ind w:left="1440"/>
        <w:jc w:val="both"/>
        <w:rPr>
          <w:rFonts w:cs="B Nazanin" w:hint="cs"/>
          <w:sz w:val="56"/>
          <w:szCs w:val="56"/>
          <w:rtl/>
          <w:lang w:bidi="fa-IR"/>
        </w:rPr>
      </w:pPr>
      <w:r>
        <w:rPr>
          <w:rFonts w:cs="B Nazanin" w:hint="cs"/>
          <w:sz w:val="56"/>
          <w:szCs w:val="56"/>
          <w:rtl/>
          <w:lang w:bidi="fa-IR"/>
        </w:rPr>
        <w:t>با سپاس از عنایت شما بزرگواران.</w:t>
      </w:r>
    </w:p>
    <w:p w:rsidR="006E2257" w:rsidRDefault="00E46EC8" w:rsidP="00052F8B">
      <w:pPr>
        <w:pStyle w:val="ListParagraph"/>
        <w:spacing w:line="312" w:lineRule="auto"/>
        <w:ind w:left="1106"/>
        <w:rPr>
          <w:rFonts w:cs="B Nazanin"/>
          <w:color w:val="002060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1047376</wp:posOffset>
            </wp:positionH>
            <wp:positionV relativeFrom="paragraph">
              <wp:posOffset>325755</wp:posOffset>
            </wp:positionV>
            <wp:extent cx="734400" cy="734400"/>
            <wp:effectExtent l="0" t="0" r="8890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artm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7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="006E2257" w:rsidRPr="00A41A54">
          <w:rPr>
            <w:rStyle w:val="Hyperlink"/>
            <w:rFonts w:cs="B Nazanin"/>
            <w:sz w:val="32"/>
            <w:szCs w:val="32"/>
            <w:lang w:bidi="fa-IR"/>
          </w:rPr>
          <w:t>a9018.github.io/apt</w:t>
        </w:r>
        <w:r w:rsidR="006E2257" w:rsidRPr="00A41A54">
          <w:rPr>
            <w:rStyle w:val="Hyperlink"/>
            <w:rFonts w:cs="B Nazanin"/>
            <w:sz w:val="32"/>
            <w:szCs w:val="32"/>
            <w:rtl/>
            <w:lang w:bidi="fa-IR"/>
          </w:rPr>
          <w:t>/</w:t>
        </w:r>
      </w:hyperlink>
    </w:p>
    <w:p w:rsidR="00081333" w:rsidRPr="00081333" w:rsidRDefault="00081333" w:rsidP="00360A5C">
      <w:pPr>
        <w:pStyle w:val="ListParagraph"/>
        <w:bidi/>
        <w:spacing w:line="312" w:lineRule="auto"/>
        <w:ind w:left="1106"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اطلاعیه مورخ</w:t>
      </w:r>
      <w:r w:rsidR="00CF7A06">
        <w:rPr>
          <w:rFonts w:cs="B Nazanin" w:hint="cs"/>
          <w:sz w:val="32"/>
          <w:szCs w:val="32"/>
          <w:rtl/>
          <w:lang w:bidi="fa-IR"/>
        </w:rPr>
        <w:t>-</w:t>
      </w:r>
      <w:r w:rsidR="00360A5C">
        <w:rPr>
          <w:rFonts w:cs="B Nazanin" w:hint="cs"/>
          <w:sz w:val="32"/>
          <w:szCs w:val="32"/>
          <w:rtl/>
          <w:lang w:bidi="fa-IR"/>
        </w:rPr>
        <w:t>20</w:t>
      </w:r>
      <w:r>
        <w:rPr>
          <w:rFonts w:cs="B Nazanin" w:hint="cs"/>
          <w:sz w:val="32"/>
          <w:szCs w:val="32"/>
          <w:rtl/>
          <w:lang w:bidi="fa-IR"/>
        </w:rPr>
        <w:t>/</w:t>
      </w:r>
      <w:r w:rsidR="00360A5C">
        <w:rPr>
          <w:rFonts w:cs="B Nazanin" w:hint="cs"/>
          <w:sz w:val="32"/>
          <w:szCs w:val="32"/>
          <w:rtl/>
          <w:lang w:bidi="fa-IR"/>
        </w:rPr>
        <w:t>06</w:t>
      </w:r>
      <w:r>
        <w:rPr>
          <w:rFonts w:cs="B Nazanin" w:hint="cs"/>
          <w:sz w:val="32"/>
          <w:szCs w:val="32"/>
          <w:rtl/>
          <w:lang w:bidi="fa-IR"/>
        </w:rPr>
        <w:t>/140</w:t>
      </w:r>
      <w:r w:rsidR="00360A5C">
        <w:rPr>
          <w:rFonts w:cs="B Nazanin" w:hint="cs"/>
          <w:sz w:val="32"/>
          <w:szCs w:val="32"/>
          <w:rtl/>
          <w:lang w:bidi="fa-IR"/>
        </w:rPr>
        <w:t>3</w:t>
      </w:r>
    </w:p>
    <w:sectPr w:rsidR="00081333" w:rsidRPr="00081333" w:rsidSect="00AD466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7E36" w:rsidRDefault="00787E36">
      <w:pPr>
        <w:spacing w:after="0" w:line="240" w:lineRule="auto"/>
      </w:pPr>
      <w:r>
        <w:separator/>
      </w:r>
    </w:p>
  </w:endnote>
  <w:endnote w:type="continuationSeparator" w:id="0">
    <w:p w:rsidR="00787E36" w:rsidRDefault="00787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7E36" w:rsidRDefault="00787E36">
      <w:pPr>
        <w:spacing w:after="0" w:line="240" w:lineRule="auto"/>
      </w:pPr>
      <w:r>
        <w:separator/>
      </w:r>
    </w:p>
  </w:footnote>
  <w:footnote w:type="continuationSeparator" w:id="0">
    <w:p w:rsidR="00787E36" w:rsidRDefault="00787E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6E" w:rsidRDefault="007E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D70CB8"/>
    <w:multiLevelType w:val="hybridMultilevel"/>
    <w:tmpl w:val="5008CB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4E30058"/>
    <w:multiLevelType w:val="hybridMultilevel"/>
    <w:tmpl w:val="A85C49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49626A"/>
    <w:multiLevelType w:val="hybridMultilevel"/>
    <w:tmpl w:val="A126DE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53E2B8C"/>
    <w:multiLevelType w:val="hybridMultilevel"/>
    <w:tmpl w:val="D172A29C"/>
    <w:lvl w:ilvl="0" w:tplc="0D221E2C">
      <w:numFmt w:val="bullet"/>
      <w:lvlText w:val="-"/>
      <w:lvlJc w:val="left"/>
      <w:pPr>
        <w:ind w:left="180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77B1F71"/>
    <w:multiLevelType w:val="hybridMultilevel"/>
    <w:tmpl w:val="E51C0C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98E0CE8"/>
    <w:multiLevelType w:val="hybridMultilevel"/>
    <w:tmpl w:val="8AD6D43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3"/>
  </w:num>
  <w:num w:numId="13">
    <w:abstractNumId w:val="15"/>
  </w:num>
  <w:num w:numId="14">
    <w:abstractNumId w:val="10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660"/>
    <w:rsid w:val="000124D8"/>
    <w:rsid w:val="00040B9A"/>
    <w:rsid w:val="00052F8B"/>
    <w:rsid w:val="00066E19"/>
    <w:rsid w:val="00081333"/>
    <w:rsid w:val="000B4BF8"/>
    <w:rsid w:val="000F2898"/>
    <w:rsid w:val="00115663"/>
    <w:rsid w:val="001A5EEF"/>
    <w:rsid w:val="001D0AC9"/>
    <w:rsid w:val="001F0BBB"/>
    <w:rsid w:val="00213EAB"/>
    <w:rsid w:val="00215D1D"/>
    <w:rsid w:val="00226A86"/>
    <w:rsid w:val="00233E14"/>
    <w:rsid w:val="002812CE"/>
    <w:rsid w:val="00284AAA"/>
    <w:rsid w:val="002D7F70"/>
    <w:rsid w:val="002E1A5A"/>
    <w:rsid w:val="00306315"/>
    <w:rsid w:val="00312210"/>
    <w:rsid w:val="00327BB2"/>
    <w:rsid w:val="00342CD5"/>
    <w:rsid w:val="00360A5C"/>
    <w:rsid w:val="00361777"/>
    <w:rsid w:val="00361FC2"/>
    <w:rsid w:val="003F7C02"/>
    <w:rsid w:val="00415659"/>
    <w:rsid w:val="00462B54"/>
    <w:rsid w:val="004B1156"/>
    <w:rsid w:val="004C595E"/>
    <w:rsid w:val="004E157E"/>
    <w:rsid w:val="0053516E"/>
    <w:rsid w:val="00535A9A"/>
    <w:rsid w:val="00576382"/>
    <w:rsid w:val="005A0974"/>
    <w:rsid w:val="005F5823"/>
    <w:rsid w:val="00620729"/>
    <w:rsid w:val="0063155F"/>
    <w:rsid w:val="006723A8"/>
    <w:rsid w:val="00673242"/>
    <w:rsid w:val="006772D8"/>
    <w:rsid w:val="00691768"/>
    <w:rsid w:val="006B0031"/>
    <w:rsid w:val="006D585A"/>
    <w:rsid w:val="006E2257"/>
    <w:rsid w:val="006F0367"/>
    <w:rsid w:val="00704171"/>
    <w:rsid w:val="00706082"/>
    <w:rsid w:val="007508FE"/>
    <w:rsid w:val="00762F34"/>
    <w:rsid w:val="00787E36"/>
    <w:rsid w:val="007C4A68"/>
    <w:rsid w:val="007E0D6E"/>
    <w:rsid w:val="007E3A99"/>
    <w:rsid w:val="007F6C15"/>
    <w:rsid w:val="008215A7"/>
    <w:rsid w:val="008249D9"/>
    <w:rsid w:val="00826A8D"/>
    <w:rsid w:val="00833439"/>
    <w:rsid w:val="008658F6"/>
    <w:rsid w:val="008945AC"/>
    <w:rsid w:val="00900DAD"/>
    <w:rsid w:val="00913130"/>
    <w:rsid w:val="00921204"/>
    <w:rsid w:val="00923080"/>
    <w:rsid w:val="009439AA"/>
    <w:rsid w:val="009830CA"/>
    <w:rsid w:val="00A178B2"/>
    <w:rsid w:val="00A318E4"/>
    <w:rsid w:val="00A45E55"/>
    <w:rsid w:val="00A514D8"/>
    <w:rsid w:val="00AD4660"/>
    <w:rsid w:val="00AF5B66"/>
    <w:rsid w:val="00B22EC4"/>
    <w:rsid w:val="00B3078C"/>
    <w:rsid w:val="00B340F4"/>
    <w:rsid w:val="00B36B4C"/>
    <w:rsid w:val="00B54EAE"/>
    <w:rsid w:val="00B552FE"/>
    <w:rsid w:val="00BA5A05"/>
    <w:rsid w:val="00BC06ED"/>
    <w:rsid w:val="00BD5200"/>
    <w:rsid w:val="00BE6C0D"/>
    <w:rsid w:val="00C63061"/>
    <w:rsid w:val="00C97292"/>
    <w:rsid w:val="00CE2CAB"/>
    <w:rsid w:val="00CF50FE"/>
    <w:rsid w:val="00CF7A06"/>
    <w:rsid w:val="00D21EB5"/>
    <w:rsid w:val="00D226CC"/>
    <w:rsid w:val="00D904CD"/>
    <w:rsid w:val="00DB2BFD"/>
    <w:rsid w:val="00DE3E34"/>
    <w:rsid w:val="00E041D6"/>
    <w:rsid w:val="00E32718"/>
    <w:rsid w:val="00E46EC8"/>
    <w:rsid w:val="00E71405"/>
    <w:rsid w:val="00E7476B"/>
    <w:rsid w:val="00E802A8"/>
    <w:rsid w:val="00EA1483"/>
    <w:rsid w:val="00EA18EC"/>
    <w:rsid w:val="00EB3F5E"/>
    <w:rsid w:val="00EC017D"/>
    <w:rsid w:val="00F23CFF"/>
    <w:rsid w:val="00F34A76"/>
    <w:rsid w:val="00F51079"/>
    <w:rsid w:val="00F83039"/>
    <w:rsid w:val="00F87567"/>
    <w:rsid w:val="00F9741E"/>
    <w:rsid w:val="00FA5F92"/>
    <w:rsid w:val="00FB5B28"/>
    <w:rsid w:val="00FC7C4C"/>
    <w:rsid w:val="00FD12EA"/>
    <w:rsid w:val="00FD6C45"/>
    <w:rsid w:val="00FE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CD8BE2"/>
  <w15:chartTrackingRefBased/>
  <w15:docId w15:val="{C9959098-9A8F-457C-9A41-A596C256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9018.github.io/apt/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277</TotalTime>
  <Pages>1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arman zabet</cp:lastModifiedBy>
  <cp:revision>43</cp:revision>
  <cp:lastPrinted>2023-11-29T09:19:00Z</cp:lastPrinted>
  <dcterms:created xsi:type="dcterms:W3CDTF">2023-02-27T20:19:00Z</dcterms:created>
  <dcterms:modified xsi:type="dcterms:W3CDTF">2024-09-09T11:13:00Z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