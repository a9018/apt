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E14" w:rsidRPr="004E157E" w:rsidRDefault="00226A86" w:rsidP="006723A8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6723A8">
        <w:rPr>
          <w:rFonts w:cs="B Nazanin" w:hint="cs"/>
          <w:color w:val="002060"/>
          <w:sz w:val="56"/>
          <w:szCs w:val="56"/>
          <w:rtl/>
          <w:lang w:bidi="fa-IR"/>
        </w:rPr>
        <w:t>با تق</w:t>
      </w:r>
      <w:r w:rsidR="00233E14" w:rsidRPr="006723A8">
        <w:rPr>
          <w:rFonts w:cs="B Nazanin" w:hint="cs"/>
          <w:color w:val="002060"/>
          <w:sz w:val="56"/>
          <w:szCs w:val="56"/>
          <w:rtl/>
          <w:lang w:bidi="fa-IR"/>
        </w:rPr>
        <w:t>دیم احترام خدمت همسایگان محترم</w:t>
      </w:r>
      <w:r w:rsidR="00233E14">
        <w:rPr>
          <w:rFonts w:cs="B Nazanin" w:hint="cs"/>
          <w:sz w:val="56"/>
          <w:szCs w:val="56"/>
          <w:rtl/>
          <w:lang w:bidi="fa-IR"/>
        </w:rPr>
        <w:t>،</w:t>
      </w:r>
      <w:r w:rsidR="00233E14">
        <w:rPr>
          <w:rFonts w:cs="B Nazanin"/>
          <w:sz w:val="56"/>
          <w:szCs w:val="56"/>
          <w:lang w:bidi="fa-IR"/>
        </w:rPr>
        <w:t xml:space="preserve"> </w:t>
      </w:r>
      <w:r w:rsidR="00233E14">
        <w:rPr>
          <w:rFonts w:cs="B Nazanin" w:hint="cs"/>
          <w:sz w:val="56"/>
          <w:szCs w:val="56"/>
          <w:rtl/>
          <w:lang w:bidi="fa-IR"/>
        </w:rPr>
        <w:t>به استحضار می رساند با در نظر گرفتن کاهش قابل توجه ارزش پول نقد نسبت به هزینه ها،</w:t>
      </w:r>
      <w:r w:rsidR="006723A8">
        <w:rPr>
          <w:rFonts w:cs="B Nazanin" w:hint="cs"/>
          <w:sz w:val="56"/>
          <w:szCs w:val="56"/>
          <w:rtl/>
          <w:lang w:bidi="fa-IR"/>
        </w:rPr>
        <w:t xml:space="preserve"> از این پس</w:t>
      </w:r>
      <w:r w:rsidR="00233E14">
        <w:rPr>
          <w:rFonts w:cs="B Nazanin" w:hint="cs"/>
          <w:sz w:val="56"/>
          <w:szCs w:val="56"/>
          <w:rtl/>
          <w:lang w:bidi="fa-IR"/>
        </w:rPr>
        <w:t xml:space="preserve"> بجای افزایش مبلغ شارژ جهت </w:t>
      </w:r>
      <w:r w:rsidR="006723A8">
        <w:rPr>
          <w:rFonts w:cs="B Nazanin" w:hint="cs"/>
          <w:sz w:val="56"/>
          <w:szCs w:val="56"/>
          <w:rtl/>
          <w:lang w:bidi="fa-IR"/>
        </w:rPr>
        <w:t xml:space="preserve">پیش بینی </w:t>
      </w:r>
      <w:r w:rsidR="00FB5B28">
        <w:rPr>
          <w:rFonts w:cs="B Nazanin" w:hint="cs"/>
          <w:sz w:val="56"/>
          <w:szCs w:val="56"/>
          <w:rtl/>
          <w:lang w:bidi="fa-IR"/>
        </w:rPr>
        <w:t>هزینه های کلی مانند تعمیر</w:t>
      </w:r>
      <w:r w:rsidR="00233E14">
        <w:rPr>
          <w:rFonts w:cs="B Nazanin" w:hint="cs"/>
          <w:sz w:val="56"/>
          <w:szCs w:val="56"/>
          <w:rtl/>
          <w:lang w:bidi="fa-IR"/>
        </w:rPr>
        <w:t xml:space="preserve"> تاسیسات</w:t>
      </w:r>
      <w:r w:rsidR="00233E14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>(پمب آب، آسانسور، ماهواره و ....)</w:t>
      </w:r>
      <w:r w:rsidR="00FB5B28" w:rsidRPr="00FB5B28">
        <w:rPr>
          <w:rFonts w:cs="B Nazanin" w:hint="cs"/>
          <w:sz w:val="56"/>
          <w:szCs w:val="56"/>
          <w:rtl/>
          <w:lang w:bidi="fa-IR"/>
        </w:rPr>
        <w:t>،</w:t>
      </w:r>
      <w:r w:rsidR="00FB5B28">
        <w:rPr>
          <w:rFonts w:cs="B Nazanin" w:hint="cs"/>
          <w:sz w:val="56"/>
          <w:szCs w:val="56"/>
          <w:rtl/>
          <w:lang w:bidi="fa-IR"/>
        </w:rPr>
        <w:t xml:space="preserve"> مبلغ شارژ دریافتی فقط جهت </w:t>
      </w:r>
      <w:r w:rsidR="00923080">
        <w:rPr>
          <w:rFonts w:cs="B Nazanin" w:hint="cs"/>
          <w:sz w:val="56"/>
          <w:szCs w:val="56"/>
          <w:rtl/>
          <w:lang w:bidi="fa-IR"/>
        </w:rPr>
        <w:t xml:space="preserve">پوشش </w:t>
      </w:r>
      <w:r w:rsidR="00FB5B28">
        <w:rPr>
          <w:rFonts w:cs="B Nazanin" w:hint="cs"/>
          <w:sz w:val="56"/>
          <w:szCs w:val="56"/>
          <w:rtl/>
          <w:lang w:bidi="fa-IR"/>
        </w:rPr>
        <w:t>هزینه های دوره ای</w:t>
      </w:r>
      <w:r w:rsidR="00FB5B28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>(پرداخت قبوض آب و برق،</w:t>
      </w:r>
      <w:r w:rsidR="00D21EB5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 xml:space="preserve"> نظافت،</w:t>
      </w:r>
      <w:r w:rsidR="00FB5B28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 xml:space="preserve"> </w:t>
      </w:r>
      <w:r w:rsidR="00D21EB5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>سرویس پمب،آسانسور</w:t>
      </w:r>
      <w:r w:rsidR="00D21EB5" w:rsidRPr="006723A8">
        <w:rPr>
          <w:rFonts w:cs="B Nazanin" w:hint="cs"/>
          <w:b/>
          <w:bCs/>
          <w:color w:val="002060"/>
          <w:sz w:val="44"/>
          <w:szCs w:val="44"/>
          <w:rtl/>
          <w:lang w:bidi="fa-IR"/>
        </w:rPr>
        <w:t>(بازدید و بیمه)، روشنایی(لامپ، اتوماتها،...)</w:t>
      </w:r>
      <w:r w:rsidR="00923080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>،</w:t>
      </w:r>
      <w:r w:rsidR="004E157E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 xml:space="preserve"> نگهداری گلدانها</w:t>
      </w:r>
      <w:r w:rsidR="00923080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 xml:space="preserve"> و موارد جزئی دیگر...</w:t>
      </w:r>
      <w:r w:rsidR="004E157E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>)</w:t>
      </w:r>
      <w:r w:rsidR="00923080" w:rsidRPr="006723A8">
        <w:rPr>
          <w:rFonts w:cs="B Nazanin" w:hint="cs"/>
          <w:b/>
          <w:bCs/>
          <w:color w:val="002060"/>
          <w:sz w:val="48"/>
          <w:szCs w:val="48"/>
          <w:rtl/>
          <w:lang w:bidi="fa-IR"/>
        </w:rPr>
        <w:t xml:space="preserve"> </w:t>
      </w:r>
      <w:r w:rsidR="00923080" w:rsidRPr="00923080">
        <w:rPr>
          <w:rFonts w:cs="B Nazanin" w:hint="cs"/>
          <w:sz w:val="56"/>
          <w:szCs w:val="56"/>
          <w:rtl/>
          <w:lang w:bidi="fa-IR"/>
        </w:rPr>
        <w:t xml:space="preserve">صرف </w:t>
      </w:r>
      <w:r w:rsidR="00900DAD">
        <w:rPr>
          <w:rFonts w:cs="B Nazanin" w:hint="cs"/>
          <w:sz w:val="56"/>
          <w:szCs w:val="56"/>
          <w:rtl/>
          <w:lang w:bidi="fa-IR"/>
        </w:rPr>
        <w:t>شده</w:t>
      </w:r>
      <w:r w:rsidR="006B0031">
        <w:rPr>
          <w:rFonts w:cs="B Nazanin" w:hint="cs"/>
          <w:sz w:val="56"/>
          <w:szCs w:val="56"/>
          <w:rtl/>
          <w:lang w:bidi="fa-IR"/>
        </w:rPr>
        <w:t xml:space="preserve"> و سایر</w:t>
      </w:r>
      <w:r w:rsidR="006723A8">
        <w:rPr>
          <w:rFonts w:cs="B Nazanin" w:hint="cs"/>
          <w:sz w:val="56"/>
          <w:szCs w:val="56"/>
          <w:rtl/>
          <w:lang w:bidi="fa-IR"/>
        </w:rPr>
        <w:t xml:space="preserve"> موارد</w:t>
      </w:r>
      <w:r w:rsidR="006B0031">
        <w:rPr>
          <w:rFonts w:cs="B Nazanin" w:hint="cs"/>
          <w:sz w:val="56"/>
          <w:szCs w:val="56"/>
          <w:rtl/>
          <w:lang w:bidi="fa-IR"/>
        </w:rPr>
        <w:t xml:space="preserve"> بر اساس روز </w:t>
      </w:r>
      <w:bookmarkStart w:id="0" w:name="_GoBack"/>
      <w:bookmarkEnd w:id="0"/>
      <w:r w:rsidR="006B0031">
        <w:rPr>
          <w:rFonts w:cs="B Nazanin" w:hint="cs"/>
          <w:sz w:val="56"/>
          <w:szCs w:val="56"/>
          <w:rtl/>
          <w:lang w:bidi="fa-IR"/>
        </w:rPr>
        <w:t>اعلام و جداگانه دریافت می گردد. بدیهی است مبلغ فعلی شارژ تا زمان پوشش هزینه های دوره ای ثابت خواهد ماند.</w:t>
      </w:r>
    </w:p>
    <w:p w:rsidR="00EB3F5E" w:rsidRPr="00327BB2" w:rsidRDefault="00226A86" w:rsidP="00233E14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lastRenderedPageBreak/>
        <w:t xml:space="preserve">به </w:t>
      </w:r>
      <w:r w:rsidR="00EB3F5E" w:rsidRPr="00327BB2">
        <w:rPr>
          <w:rFonts w:cs="B Nazanin" w:hint="cs"/>
          <w:sz w:val="56"/>
          <w:szCs w:val="56"/>
          <w:rtl/>
          <w:lang w:bidi="fa-IR"/>
        </w:rPr>
        <w:t xml:space="preserve">اطلاع می رساند شرکت </w:t>
      </w:r>
      <w:r w:rsidR="00EB3F5E" w:rsidRPr="00B36B4C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سرویس آسانسور</w:t>
      </w:r>
      <w:r w:rsidR="00EB3F5E" w:rsidRPr="00327BB2">
        <w:rPr>
          <w:rFonts w:cs="B Nazanin" w:hint="cs"/>
          <w:sz w:val="56"/>
          <w:szCs w:val="56"/>
          <w:rtl/>
          <w:lang w:bidi="fa-IR"/>
        </w:rPr>
        <w:t xml:space="preserve"> انجام موارد ذیل را در مراجعه بعدی با برآورد </w:t>
      </w:r>
      <w:r w:rsidR="00EB3F5E" w:rsidRPr="00327BB2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هزینه 2 میلیون تومان</w:t>
      </w:r>
      <w:r w:rsidR="00EB3F5E" w:rsidRPr="00327BB2">
        <w:rPr>
          <w:rFonts w:cs="B Nazanin" w:hint="cs"/>
          <w:color w:val="002060"/>
          <w:sz w:val="56"/>
          <w:szCs w:val="56"/>
          <w:rtl/>
          <w:lang w:bidi="fa-IR"/>
        </w:rPr>
        <w:t xml:space="preserve"> </w:t>
      </w:r>
      <w:r w:rsidR="00EB3F5E" w:rsidRPr="00327BB2">
        <w:rPr>
          <w:rFonts w:cs="B Nazanin" w:hint="cs"/>
          <w:sz w:val="56"/>
          <w:szCs w:val="56"/>
          <w:rtl/>
          <w:lang w:bidi="fa-IR"/>
        </w:rPr>
        <w:t>ضروری اعلام نموده است:</w:t>
      </w:r>
    </w:p>
    <w:p w:rsidR="00EB3F5E" w:rsidRPr="00327BB2" w:rsidRDefault="00EB3F5E" w:rsidP="00EB3F5E">
      <w:pPr>
        <w:pStyle w:val="ListParagraph"/>
        <w:numPr>
          <w:ilvl w:val="0"/>
          <w:numId w:val="15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>تعویض ضامن فوقانی(دیکتاتور) درب های طبقه 2 و 4.</w:t>
      </w:r>
    </w:p>
    <w:p w:rsidR="00EB3F5E" w:rsidRPr="00327BB2" w:rsidRDefault="00EB3F5E" w:rsidP="00EB3F5E">
      <w:pPr>
        <w:pStyle w:val="ListParagraph"/>
        <w:numPr>
          <w:ilvl w:val="0"/>
          <w:numId w:val="15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 xml:space="preserve">تعویض روغن بالابر </w:t>
      </w:r>
    </w:p>
    <w:p w:rsidR="006772D8" w:rsidRPr="00327BB2" w:rsidRDefault="00CF7A06" w:rsidP="00CF7A06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 xml:space="preserve">لذا خواهشمند است </w:t>
      </w:r>
      <w:r w:rsidRPr="00327BB2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هر واحد مبلغ 200،000 تومان</w:t>
      </w:r>
      <w:r w:rsidRPr="00327BB2">
        <w:rPr>
          <w:rFonts w:cs="B Nazanin" w:hint="cs"/>
          <w:color w:val="002060"/>
          <w:sz w:val="56"/>
          <w:szCs w:val="56"/>
          <w:rtl/>
          <w:lang w:bidi="fa-IR"/>
        </w:rPr>
        <w:t xml:space="preserve"> </w:t>
      </w:r>
      <w:r w:rsidRPr="00327BB2">
        <w:rPr>
          <w:rFonts w:cs="B Nazanin" w:hint="cs"/>
          <w:sz w:val="56"/>
          <w:szCs w:val="56"/>
          <w:rtl/>
          <w:lang w:bidi="fa-IR"/>
        </w:rPr>
        <w:t xml:space="preserve">علاوه بر شارژ اسفندماه </w:t>
      </w:r>
      <w:r w:rsidR="00BE6C0D" w:rsidRPr="00327BB2">
        <w:rPr>
          <w:rFonts w:cs="B Nazanin" w:hint="cs"/>
          <w:sz w:val="56"/>
          <w:szCs w:val="56"/>
          <w:rtl/>
          <w:lang w:bidi="fa-IR"/>
        </w:rPr>
        <w:t xml:space="preserve">جهت سرویس فوق </w:t>
      </w:r>
      <w:r w:rsidRPr="00327BB2">
        <w:rPr>
          <w:rFonts w:cs="B Nazanin" w:hint="cs"/>
          <w:sz w:val="56"/>
          <w:szCs w:val="56"/>
          <w:rtl/>
          <w:lang w:bidi="fa-IR"/>
        </w:rPr>
        <w:t>پرداخت نمایند. از توجه و همکاری شما سپاسگزاریم.</w:t>
      </w:r>
    </w:p>
    <w:p w:rsidR="006E2257" w:rsidRDefault="00E46EC8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1047376</wp:posOffset>
            </wp:positionH>
            <wp:positionV relativeFrom="paragraph">
              <wp:posOffset>325755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081333" w:rsidRPr="00081333" w:rsidRDefault="00081333" w:rsidP="00CF7A06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  <w:r w:rsidR="00CF7A06">
        <w:rPr>
          <w:rFonts w:cs="B Nazanin" w:hint="cs"/>
          <w:sz w:val="32"/>
          <w:szCs w:val="32"/>
          <w:rtl/>
          <w:lang w:bidi="fa-IR"/>
        </w:rPr>
        <w:t>-15</w:t>
      </w:r>
      <w:r>
        <w:rPr>
          <w:rFonts w:cs="B Nazanin" w:hint="cs"/>
          <w:sz w:val="32"/>
          <w:szCs w:val="32"/>
          <w:rtl/>
          <w:lang w:bidi="fa-IR"/>
        </w:rPr>
        <w:t>/</w:t>
      </w:r>
      <w:r w:rsidR="00CF7A06">
        <w:rPr>
          <w:rFonts w:cs="B Nazanin" w:hint="cs"/>
          <w:sz w:val="32"/>
          <w:szCs w:val="32"/>
          <w:rtl/>
          <w:lang w:bidi="fa-IR"/>
        </w:rPr>
        <w:t>11</w:t>
      </w:r>
      <w:r>
        <w:rPr>
          <w:rFonts w:cs="B Nazanin" w:hint="cs"/>
          <w:sz w:val="32"/>
          <w:szCs w:val="32"/>
          <w:rtl/>
          <w:lang w:bidi="fa-IR"/>
        </w:rPr>
        <w:t>/140</w:t>
      </w:r>
      <w:r w:rsidR="009830CA">
        <w:rPr>
          <w:rFonts w:cs="B Nazanin" w:hint="cs"/>
          <w:sz w:val="32"/>
          <w:szCs w:val="32"/>
          <w:rtl/>
          <w:lang w:bidi="fa-IR"/>
        </w:rPr>
        <w:t>2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C15" w:rsidRDefault="007F6C15">
      <w:pPr>
        <w:spacing w:after="0" w:line="240" w:lineRule="auto"/>
      </w:pPr>
      <w:r>
        <w:separator/>
      </w:r>
    </w:p>
  </w:endnote>
  <w:endnote w:type="continuationSeparator" w:id="0">
    <w:p w:rsidR="007F6C15" w:rsidRDefault="007F6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C15" w:rsidRDefault="007F6C15">
      <w:pPr>
        <w:spacing w:after="0" w:line="240" w:lineRule="auto"/>
      </w:pPr>
      <w:r>
        <w:separator/>
      </w:r>
    </w:p>
  </w:footnote>
  <w:footnote w:type="continuationSeparator" w:id="0">
    <w:p w:rsidR="007F6C15" w:rsidRDefault="007F6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D70CB8"/>
    <w:multiLevelType w:val="hybridMultilevel"/>
    <w:tmpl w:val="5008C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E30058"/>
    <w:multiLevelType w:val="hybridMultilevel"/>
    <w:tmpl w:val="A85C49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4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124D8"/>
    <w:rsid w:val="00040B9A"/>
    <w:rsid w:val="00052F8B"/>
    <w:rsid w:val="00066E19"/>
    <w:rsid w:val="00081333"/>
    <w:rsid w:val="000B4BF8"/>
    <w:rsid w:val="000F2898"/>
    <w:rsid w:val="00115663"/>
    <w:rsid w:val="001A5EEF"/>
    <w:rsid w:val="001D0AC9"/>
    <w:rsid w:val="001F0BBB"/>
    <w:rsid w:val="00213EAB"/>
    <w:rsid w:val="00215D1D"/>
    <w:rsid w:val="00226A86"/>
    <w:rsid w:val="00233E14"/>
    <w:rsid w:val="002812CE"/>
    <w:rsid w:val="00284AAA"/>
    <w:rsid w:val="002D7F70"/>
    <w:rsid w:val="002E1A5A"/>
    <w:rsid w:val="00306315"/>
    <w:rsid w:val="00312210"/>
    <w:rsid w:val="00327BB2"/>
    <w:rsid w:val="00342CD5"/>
    <w:rsid w:val="00361777"/>
    <w:rsid w:val="00361FC2"/>
    <w:rsid w:val="003F7C02"/>
    <w:rsid w:val="00415659"/>
    <w:rsid w:val="00462B54"/>
    <w:rsid w:val="004B1156"/>
    <w:rsid w:val="004C595E"/>
    <w:rsid w:val="004E157E"/>
    <w:rsid w:val="0053516E"/>
    <w:rsid w:val="00535A9A"/>
    <w:rsid w:val="00576382"/>
    <w:rsid w:val="005A0974"/>
    <w:rsid w:val="005F5823"/>
    <w:rsid w:val="00620729"/>
    <w:rsid w:val="0063155F"/>
    <w:rsid w:val="006723A8"/>
    <w:rsid w:val="00673242"/>
    <w:rsid w:val="006772D8"/>
    <w:rsid w:val="00691768"/>
    <w:rsid w:val="006B0031"/>
    <w:rsid w:val="006D585A"/>
    <w:rsid w:val="006E2257"/>
    <w:rsid w:val="006F0367"/>
    <w:rsid w:val="00704171"/>
    <w:rsid w:val="00706082"/>
    <w:rsid w:val="007508FE"/>
    <w:rsid w:val="00762F34"/>
    <w:rsid w:val="007C4A68"/>
    <w:rsid w:val="007E0D6E"/>
    <w:rsid w:val="007E3A99"/>
    <w:rsid w:val="007F6C15"/>
    <w:rsid w:val="008215A7"/>
    <w:rsid w:val="008249D9"/>
    <w:rsid w:val="00826A8D"/>
    <w:rsid w:val="00833439"/>
    <w:rsid w:val="008658F6"/>
    <w:rsid w:val="008945AC"/>
    <w:rsid w:val="00900DAD"/>
    <w:rsid w:val="00921204"/>
    <w:rsid w:val="00923080"/>
    <w:rsid w:val="009439AA"/>
    <w:rsid w:val="009830CA"/>
    <w:rsid w:val="00A178B2"/>
    <w:rsid w:val="00A318E4"/>
    <w:rsid w:val="00A45E55"/>
    <w:rsid w:val="00A514D8"/>
    <w:rsid w:val="00AD4660"/>
    <w:rsid w:val="00AF5B66"/>
    <w:rsid w:val="00B22EC4"/>
    <w:rsid w:val="00B3078C"/>
    <w:rsid w:val="00B36B4C"/>
    <w:rsid w:val="00B54EAE"/>
    <w:rsid w:val="00B552FE"/>
    <w:rsid w:val="00BA5A05"/>
    <w:rsid w:val="00BC06ED"/>
    <w:rsid w:val="00BD5200"/>
    <w:rsid w:val="00BE6C0D"/>
    <w:rsid w:val="00C63061"/>
    <w:rsid w:val="00C97292"/>
    <w:rsid w:val="00CE2CAB"/>
    <w:rsid w:val="00CF50FE"/>
    <w:rsid w:val="00CF7A06"/>
    <w:rsid w:val="00D21EB5"/>
    <w:rsid w:val="00D226CC"/>
    <w:rsid w:val="00D904CD"/>
    <w:rsid w:val="00DB2BFD"/>
    <w:rsid w:val="00DE3E34"/>
    <w:rsid w:val="00E041D6"/>
    <w:rsid w:val="00E32718"/>
    <w:rsid w:val="00E46EC8"/>
    <w:rsid w:val="00E71405"/>
    <w:rsid w:val="00E7476B"/>
    <w:rsid w:val="00E802A8"/>
    <w:rsid w:val="00EA1483"/>
    <w:rsid w:val="00EA18EC"/>
    <w:rsid w:val="00EB3F5E"/>
    <w:rsid w:val="00EC017D"/>
    <w:rsid w:val="00F23CFF"/>
    <w:rsid w:val="00F34A76"/>
    <w:rsid w:val="00F51079"/>
    <w:rsid w:val="00F83039"/>
    <w:rsid w:val="00F87567"/>
    <w:rsid w:val="00F9741E"/>
    <w:rsid w:val="00FA5F92"/>
    <w:rsid w:val="00FB5B28"/>
    <w:rsid w:val="00FC7C4C"/>
    <w:rsid w:val="00FD12EA"/>
    <w:rsid w:val="00FD6C45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AFD74A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9018.github.io/apt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262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40</cp:revision>
  <cp:lastPrinted>2023-11-29T09:19:00Z</cp:lastPrinted>
  <dcterms:created xsi:type="dcterms:W3CDTF">2023-02-27T20:19:00Z</dcterms:created>
  <dcterms:modified xsi:type="dcterms:W3CDTF">2024-04-30T10:53:00Z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