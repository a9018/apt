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0F4" w:rsidRDefault="00226A86" w:rsidP="002D7D2D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6723A8">
        <w:rPr>
          <w:rFonts w:cs="B Nazanin" w:hint="cs"/>
          <w:color w:val="002060"/>
          <w:sz w:val="56"/>
          <w:szCs w:val="56"/>
          <w:rtl/>
          <w:lang w:bidi="fa-IR"/>
        </w:rPr>
        <w:t>با تق</w:t>
      </w:r>
      <w:r w:rsidR="00233E14" w:rsidRPr="006723A8">
        <w:rPr>
          <w:rFonts w:cs="B Nazanin" w:hint="cs"/>
          <w:color w:val="002060"/>
          <w:sz w:val="56"/>
          <w:szCs w:val="56"/>
          <w:rtl/>
          <w:lang w:bidi="fa-IR"/>
        </w:rPr>
        <w:t>دیم احترام خدمت همسایگان محترم</w:t>
      </w:r>
      <w:r w:rsidR="00233E14">
        <w:rPr>
          <w:rFonts w:cs="B Nazanin" w:hint="cs"/>
          <w:sz w:val="56"/>
          <w:szCs w:val="56"/>
          <w:rtl/>
          <w:lang w:bidi="fa-IR"/>
        </w:rPr>
        <w:t>،</w:t>
      </w:r>
      <w:r w:rsidR="00B340F4">
        <w:rPr>
          <w:rFonts w:cs="B Nazanin" w:hint="cs"/>
          <w:sz w:val="56"/>
          <w:szCs w:val="56"/>
          <w:rtl/>
          <w:lang w:bidi="fa-IR"/>
        </w:rPr>
        <w:t xml:space="preserve"> جهت پوشش افزایش هزینه های </w:t>
      </w:r>
      <w:r w:rsidR="002D7D2D">
        <w:rPr>
          <w:rFonts w:cs="B Nazanin" w:hint="cs"/>
          <w:sz w:val="56"/>
          <w:szCs w:val="56"/>
          <w:rtl/>
          <w:lang w:bidi="fa-IR"/>
        </w:rPr>
        <w:t xml:space="preserve">دوره ای </w:t>
      </w:r>
      <w:r w:rsidR="002D7D2D">
        <w:rPr>
          <w:rFonts w:cs="B Nazanin" w:hint="cs"/>
          <w:sz w:val="56"/>
          <w:szCs w:val="56"/>
          <w:rtl/>
          <w:lang w:val="es-ES" w:bidi="fa-IR"/>
        </w:rPr>
        <w:t xml:space="preserve">نظافت، آسانسور، پمپ آب </w:t>
      </w:r>
      <w:r w:rsidR="00B340F4">
        <w:rPr>
          <w:rFonts w:cs="B Nazanin" w:hint="cs"/>
          <w:sz w:val="56"/>
          <w:szCs w:val="56"/>
          <w:rtl/>
          <w:lang w:bidi="fa-IR"/>
        </w:rPr>
        <w:t>و پرداخت قبوض به استحضار می رساند:</w:t>
      </w:r>
    </w:p>
    <w:p w:rsidR="00B340F4" w:rsidRDefault="00B340F4" w:rsidP="002D7D2D">
      <w:pPr>
        <w:pStyle w:val="ListParagraph"/>
        <w:numPr>
          <w:ilvl w:val="0"/>
          <w:numId w:val="16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 xml:space="preserve">خواهشمند است از </w:t>
      </w:r>
      <w:r w:rsidRPr="00913130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 xml:space="preserve">مهرماه </w:t>
      </w:r>
      <w:r w:rsidR="002D7D2D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1404</w:t>
      </w:r>
      <w:r w:rsidRPr="00913130">
        <w:rPr>
          <w:rFonts w:cs="B Nazanin" w:hint="cs"/>
          <w:color w:val="002060"/>
          <w:sz w:val="56"/>
          <w:szCs w:val="56"/>
          <w:rtl/>
          <w:lang w:bidi="fa-IR"/>
        </w:rPr>
        <w:t xml:space="preserve"> </w:t>
      </w:r>
      <w:r>
        <w:rPr>
          <w:rFonts w:cs="B Nazanin" w:hint="cs"/>
          <w:sz w:val="56"/>
          <w:szCs w:val="56"/>
          <w:rtl/>
          <w:lang w:bidi="fa-IR"/>
        </w:rPr>
        <w:t xml:space="preserve">مبلغ شارژ </w:t>
      </w:r>
      <w:r w:rsidR="002D7D2D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30</w:t>
      </w:r>
      <w:r w:rsidRPr="00913130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0،000</w:t>
      </w:r>
      <w:r w:rsidRPr="00913130">
        <w:rPr>
          <w:rFonts w:cs="B Nazanin" w:hint="cs"/>
          <w:b/>
          <w:bCs/>
          <w:sz w:val="56"/>
          <w:szCs w:val="56"/>
          <w:rtl/>
          <w:lang w:bidi="fa-IR"/>
        </w:rPr>
        <w:t xml:space="preserve"> </w:t>
      </w:r>
      <w:r w:rsidRPr="00913130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تومان</w:t>
      </w:r>
      <w:r w:rsidRPr="00913130">
        <w:rPr>
          <w:rFonts w:cs="B Nazanin" w:hint="cs"/>
          <w:b/>
          <w:bCs/>
          <w:sz w:val="56"/>
          <w:szCs w:val="56"/>
          <w:rtl/>
          <w:lang w:bidi="fa-IR"/>
        </w:rPr>
        <w:t xml:space="preserve"> </w:t>
      </w:r>
      <w:r w:rsidRPr="00B340F4">
        <w:rPr>
          <w:rFonts w:cs="B Nazanin" w:hint="cs"/>
          <w:sz w:val="56"/>
          <w:szCs w:val="56"/>
          <w:rtl/>
          <w:lang w:bidi="fa-IR"/>
        </w:rPr>
        <w:t>پرداخت گردد.</w:t>
      </w:r>
    </w:p>
    <w:p w:rsidR="00B340F4" w:rsidRDefault="00B340F4" w:rsidP="00775106">
      <w:pPr>
        <w:pStyle w:val="ListParagraph"/>
        <w:numPr>
          <w:ilvl w:val="0"/>
          <w:numId w:val="16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 xml:space="preserve">سایر هزینه های کلی که پرداخت آن از طریق شارژ </w:t>
      </w:r>
      <w:r w:rsidR="00360A5C">
        <w:rPr>
          <w:rFonts w:cs="B Nazanin" w:hint="cs"/>
          <w:sz w:val="56"/>
          <w:szCs w:val="56"/>
          <w:rtl/>
          <w:lang w:bidi="fa-IR"/>
        </w:rPr>
        <w:t xml:space="preserve">امکان پذیر نیست، جداگانه </w:t>
      </w:r>
      <w:bookmarkStart w:id="0" w:name="_GoBack"/>
      <w:bookmarkEnd w:id="0"/>
      <w:r w:rsidR="00360A5C">
        <w:rPr>
          <w:rFonts w:cs="B Nazanin" w:hint="cs"/>
          <w:sz w:val="56"/>
          <w:szCs w:val="56"/>
          <w:rtl/>
          <w:lang w:bidi="fa-IR"/>
        </w:rPr>
        <w:t>اعلام و به صندوق پرداخت می گردد.</w:t>
      </w:r>
    </w:p>
    <w:p w:rsidR="00360A5C" w:rsidRPr="00B340F4" w:rsidRDefault="00360A5C" w:rsidP="00360A5C">
      <w:pPr>
        <w:pStyle w:val="ListParagraph"/>
        <w:bidi/>
        <w:spacing w:line="312" w:lineRule="auto"/>
        <w:ind w:left="1440"/>
        <w:jc w:val="both"/>
        <w:rPr>
          <w:rFonts w:cs="B Nazanin"/>
          <w:sz w:val="56"/>
          <w:szCs w:val="56"/>
          <w:rtl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>با سپاس از عنایت شما بزرگواران.</w:t>
      </w:r>
    </w:p>
    <w:p w:rsidR="006E2257" w:rsidRDefault="00E46EC8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1047376</wp:posOffset>
            </wp:positionH>
            <wp:positionV relativeFrom="paragraph">
              <wp:posOffset>325755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081333" w:rsidRPr="00081333" w:rsidRDefault="00081333" w:rsidP="002D7D2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  <w:r w:rsidR="00CF7A06">
        <w:rPr>
          <w:rFonts w:cs="B Nazanin" w:hint="cs"/>
          <w:sz w:val="32"/>
          <w:szCs w:val="32"/>
          <w:rtl/>
          <w:lang w:bidi="fa-IR"/>
        </w:rPr>
        <w:t>-</w:t>
      </w:r>
      <w:r w:rsidR="00360A5C">
        <w:rPr>
          <w:rFonts w:cs="B Nazanin" w:hint="cs"/>
          <w:sz w:val="32"/>
          <w:szCs w:val="32"/>
          <w:rtl/>
          <w:lang w:bidi="fa-IR"/>
        </w:rPr>
        <w:t>2</w:t>
      </w:r>
      <w:r w:rsidR="002D7D2D">
        <w:rPr>
          <w:rFonts w:cs="B Nazanin" w:hint="cs"/>
          <w:sz w:val="32"/>
          <w:szCs w:val="32"/>
          <w:rtl/>
          <w:lang w:bidi="fa-IR"/>
        </w:rPr>
        <w:t>5</w:t>
      </w:r>
      <w:r>
        <w:rPr>
          <w:rFonts w:cs="B Nazanin" w:hint="cs"/>
          <w:sz w:val="32"/>
          <w:szCs w:val="32"/>
          <w:rtl/>
          <w:lang w:bidi="fa-IR"/>
        </w:rPr>
        <w:t>/</w:t>
      </w:r>
      <w:r w:rsidR="00360A5C">
        <w:rPr>
          <w:rFonts w:cs="B Nazanin" w:hint="cs"/>
          <w:sz w:val="32"/>
          <w:szCs w:val="32"/>
          <w:rtl/>
          <w:lang w:bidi="fa-IR"/>
        </w:rPr>
        <w:t>06</w:t>
      </w:r>
      <w:r>
        <w:rPr>
          <w:rFonts w:cs="B Nazanin" w:hint="cs"/>
          <w:sz w:val="32"/>
          <w:szCs w:val="32"/>
          <w:rtl/>
          <w:lang w:bidi="fa-IR"/>
        </w:rPr>
        <w:t>/140</w:t>
      </w:r>
      <w:r w:rsidR="002D7D2D">
        <w:rPr>
          <w:rFonts w:cs="B Nazanin" w:hint="cs"/>
          <w:sz w:val="32"/>
          <w:szCs w:val="32"/>
          <w:rtl/>
          <w:lang w:bidi="fa-IR"/>
        </w:rPr>
        <w:t>4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305" w:rsidRDefault="00292305">
      <w:pPr>
        <w:spacing w:after="0" w:line="240" w:lineRule="auto"/>
      </w:pPr>
      <w:r>
        <w:separator/>
      </w:r>
    </w:p>
  </w:endnote>
  <w:endnote w:type="continuationSeparator" w:id="0">
    <w:p w:rsidR="00292305" w:rsidRDefault="00292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305" w:rsidRDefault="00292305">
      <w:pPr>
        <w:spacing w:after="0" w:line="240" w:lineRule="auto"/>
      </w:pPr>
      <w:r>
        <w:separator/>
      </w:r>
    </w:p>
  </w:footnote>
  <w:footnote w:type="continuationSeparator" w:id="0">
    <w:p w:rsidR="00292305" w:rsidRDefault="00292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D70CB8"/>
    <w:multiLevelType w:val="hybridMultilevel"/>
    <w:tmpl w:val="5008C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E30058"/>
    <w:multiLevelType w:val="hybridMultilevel"/>
    <w:tmpl w:val="A85C49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77B1F71"/>
    <w:multiLevelType w:val="hybridMultilevel"/>
    <w:tmpl w:val="E51C0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5"/>
  </w:num>
  <w:num w:numId="14">
    <w:abstractNumId w:val="10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124D8"/>
    <w:rsid w:val="00040B9A"/>
    <w:rsid w:val="00052F8B"/>
    <w:rsid w:val="00066E19"/>
    <w:rsid w:val="00081333"/>
    <w:rsid w:val="000B4BF8"/>
    <w:rsid w:val="000F2898"/>
    <w:rsid w:val="00115663"/>
    <w:rsid w:val="001A5EEF"/>
    <w:rsid w:val="001D0AC9"/>
    <w:rsid w:val="001F0BBB"/>
    <w:rsid w:val="00213EAB"/>
    <w:rsid w:val="00215D1D"/>
    <w:rsid w:val="00226A86"/>
    <w:rsid w:val="00233E14"/>
    <w:rsid w:val="002812CE"/>
    <w:rsid w:val="00284AAA"/>
    <w:rsid w:val="00292305"/>
    <w:rsid w:val="002D7D2D"/>
    <w:rsid w:val="002D7F70"/>
    <w:rsid w:val="002E1A5A"/>
    <w:rsid w:val="003015EE"/>
    <w:rsid w:val="00306315"/>
    <w:rsid w:val="00312210"/>
    <w:rsid w:val="00327BB2"/>
    <w:rsid w:val="00342CD5"/>
    <w:rsid w:val="00360A5C"/>
    <w:rsid w:val="00361777"/>
    <w:rsid w:val="00361FC2"/>
    <w:rsid w:val="003F7C02"/>
    <w:rsid w:val="00415659"/>
    <w:rsid w:val="00462B54"/>
    <w:rsid w:val="004B1156"/>
    <w:rsid w:val="004C595E"/>
    <w:rsid w:val="004E157E"/>
    <w:rsid w:val="0053516E"/>
    <w:rsid w:val="00535A9A"/>
    <w:rsid w:val="00576382"/>
    <w:rsid w:val="005A0974"/>
    <w:rsid w:val="005F5823"/>
    <w:rsid w:val="00620729"/>
    <w:rsid w:val="0063155F"/>
    <w:rsid w:val="006723A8"/>
    <w:rsid w:val="00673242"/>
    <w:rsid w:val="006772D8"/>
    <w:rsid w:val="00691768"/>
    <w:rsid w:val="006B0031"/>
    <w:rsid w:val="006D585A"/>
    <w:rsid w:val="006E2257"/>
    <w:rsid w:val="006F0367"/>
    <w:rsid w:val="00704171"/>
    <w:rsid w:val="00706082"/>
    <w:rsid w:val="007508FE"/>
    <w:rsid w:val="00762F34"/>
    <w:rsid w:val="00775106"/>
    <w:rsid w:val="00787E36"/>
    <w:rsid w:val="007C4A68"/>
    <w:rsid w:val="007E0D6E"/>
    <w:rsid w:val="007E3A99"/>
    <w:rsid w:val="007F6C15"/>
    <w:rsid w:val="008215A7"/>
    <w:rsid w:val="008249D9"/>
    <w:rsid w:val="00826A8D"/>
    <w:rsid w:val="00833439"/>
    <w:rsid w:val="008658F6"/>
    <w:rsid w:val="008945AC"/>
    <w:rsid w:val="00900DAD"/>
    <w:rsid w:val="00913130"/>
    <w:rsid w:val="00921204"/>
    <w:rsid w:val="00923080"/>
    <w:rsid w:val="009439AA"/>
    <w:rsid w:val="009830CA"/>
    <w:rsid w:val="00A178B2"/>
    <w:rsid w:val="00A318E4"/>
    <w:rsid w:val="00A45E55"/>
    <w:rsid w:val="00A514D8"/>
    <w:rsid w:val="00AD4660"/>
    <w:rsid w:val="00AF5B66"/>
    <w:rsid w:val="00B22EC4"/>
    <w:rsid w:val="00B3078C"/>
    <w:rsid w:val="00B340F4"/>
    <w:rsid w:val="00B36B4C"/>
    <w:rsid w:val="00B54EAE"/>
    <w:rsid w:val="00B552FE"/>
    <w:rsid w:val="00BA5A05"/>
    <w:rsid w:val="00BC06ED"/>
    <w:rsid w:val="00BD5200"/>
    <w:rsid w:val="00BE6C0D"/>
    <w:rsid w:val="00C63061"/>
    <w:rsid w:val="00C97292"/>
    <w:rsid w:val="00CE2CAB"/>
    <w:rsid w:val="00CF50FE"/>
    <w:rsid w:val="00CF7A06"/>
    <w:rsid w:val="00D21EB5"/>
    <w:rsid w:val="00D226CC"/>
    <w:rsid w:val="00D904CD"/>
    <w:rsid w:val="00DB2BFD"/>
    <w:rsid w:val="00DE3E34"/>
    <w:rsid w:val="00E041D6"/>
    <w:rsid w:val="00E32718"/>
    <w:rsid w:val="00E46EC8"/>
    <w:rsid w:val="00E71405"/>
    <w:rsid w:val="00E7476B"/>
    <w:rsid w:val="00E802A8"/>
    <w:rsid w:val="00EA1483"/>
    <w:rsid w:val="00EA18EC"/>
    <w:rsid w:val="00EB3F5E"/>
    <w:rsid w:val="00EC017D"/>
    <w:rsid w:val="00F23CFF"/>
    <w:rsid w:val="00F34A76"/>
    <w:rsid w:val="00F51079"/>
    <w:rsid w:val="00F83039"/>
    <w:rsid w:val="00F87567"/>
    <w:rsid w:val="00F9741E"/>
    <w:rsid w:val="00FA5F92"/>
    <w:rsid w:val="00FB5B28"/>
    <w:rsid w:val="00FC7C4C"/>
    <w:rsid w:val="00FD12EA"/>
    <w:rsid w:val="00FD6C45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1AE3C3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9018.github.io/apt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6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4</cp:revision>
  <cp:lastPrinted>2023-11-29T09:19:00Z</cp:lastPrinted>
  <dcterms:created xsi:type="dcterms:W3CDTF">2025-09-16T13:55:00Z</dcterms:created>
  <dcterms:modified xsi:type="dcterms:W3CDTF">2025-09-16T14:00:00Z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